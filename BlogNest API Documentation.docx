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0" w:line="360" w:lineRule="auto"/>
        <w:jc w:val="center"/>
        <w:rPr>
          <w:rFonts w:hint="default" w:ascii="Times New Roman" w:hAnsi="Times New Roman" w:eastAsia="Calibri" w:cs="Times New Roman"/>
          <w:b/>
          <w:bCs/>
          <w:sz w:val="32"/>
          <w:szCs w:val="32"/>
          <w:rtl w:val="0"/>
        </w:rPr>
      </w:pPr>
      <w:bookmarkStart w:id="0" w:name="_heading=h.iizc2ec0rwxd" w:colFirst="0" w:colLast="0"/>
      <w:bookmarkEnd w:id="0"/>
      <w:r>
        <w:rPr>
          <w:rFonts w:hint="default" w:ascii="Times New Roman" w:hAnsi="Times New Roman" w:eastAsia="Calibri" w:cs="Times New Roman"/>
          <w:b/>
          <w:bCs/>
          <w:sz w:val="32"/>
          <w:szCs w:val="32"/>
          <w:rtl w:val="0"/>
        </w:rPr>
        <w:t>CONTENTGEN - GENERATE HIGH-QUALITY BLOG CONTENT USING AI</w:t>
      </w:r>
    </w:p>
    <w:p w14:paraId="66FD12D1">
      <w:pPr>
        <w:spacing w:line="360" w:lineRule="auto"/>
        <w:rPr>
          <w:rFonts w:hint="default" w:ascii="Times New Roman" w:hAnsi="Times New Roman" w:eastAsia="Calibri" w:cs="Times New Roman"/>
          <w:b/>
          <w:bCs/>
          <w:sz w:val="32"/>
          <w:szCs w:val="32"/>
          <w:rtl w:val="0"/>
          <w:lang w:val="en-IN"/>
        </w:rPr>
      </w:pPr>
      <w:r>
        <w:rPr>
          <w:rFonts w:hint="default" w:ascii="Times New Roman" w:hAnsi="Times New Roman" w:eastAsia="Calibri" w:cs="Times New Roman"/>
          <w:b/>
          <w:bCs/>
          <w:sz w:val="28"/>
          <w:szCs w:val="28"/>
          <w:u w:val="single"/>
          <w:rtl w:val="0"/>
          <w:lang w:val="en-IN"/>
        </w:rPr>
        <w:t>TEAM LEADER</w:t>
      </w:r>
      <w:r>
        <w:rPr>
          <w:rFonts w:hint="default" w:ascii="Times New Roman" w:hAnsi="Times New Roman" w:eastAsia="Calibri" w:cs="Times New Roman"/>
          <w:b/>
          <w:bCs/>
          <w:sz w:val="32"/>
          <w:szCs w:val="32"/>
          <w:rtl w:val="0"/>
          <w:lang w:val="en-IN"/>
        </w:rPr>
        <w:t xml:space="preserve"> :</w:t>
      </w:r>
    </w:p>
    <w:p w14:paraId="76A25A94">
      <w:pPr>
        <w:spacing w:line="360" w:lineRule="auto"/>
        <w:rPr>
          <w:rFonts w:hint="default" w:ascii="Times New Roman" w:hAnsi="Times New Roman" w:eastAsia="Calibri" w:cs="Times New Roman"/>
          <w:b/>
          <w:bCs/>
          <w:color w:val="0000FF"/>
          <w:sz w:val="32"/>
          <w:szCs w:val="32"/>
          <w:rtl w:val="0"/>
          <w:lang w:val="en-IN"/>
        </w:rPr>
      </w:pPr>
      <w:r>
        <w:rPr>
          <w:rFonts w:hint="default" w:ascii="Times New Roman" w:hAnsi="Times New Roman" w:eastAsia="Calibri" w:cs="Times New Roman"/>
          <w:b/>
          <w:bCs/>
          <w:sz w:val="32"/>
          <w:szCs w:val="32"/>
          <w:rtl w:val="0"/>
          <w:lang w:val="en-IN"/>
        </w:rPr>
        <w:t xml:space="preserve">      Barka</w:t>
      </w:r>
      <w:bookmarkStart w:id="27" w:name="_GoBack"/>
      <w:bookmarkEnd w:id="27"/>
      <w:r>
        <w:rPr>
          <w:rFonts w:hint="default" w:ascii="Times New Roman" w:hAnsi="Times New Roman" w:eastAsia="Calibri" w:cs="Times New Roman"/>
          <w:b/>
          <w:bCs/>
          <w:sz w:val="32"/>
          <w:szCs w:val="32"/>
          <w:rtl w:val="0"/>
          <w:lang w:val="en-IN"/>
        </w:rPr>
        <w:t xml:space="preserve">th  S     - </w:t>
      </w:r>
      <w:r>
        <w:rPr>
          <w:rFonts w:hint="default" w:ascii="Times New Roman" w:hAnsi="Times New Roman" w:eastAsia="Calibri" w:cs="Times New Roman"/>
          <w:b/>
          <w:bCs/>
          <w:color w:val="0000FF"/>
          <w:sz w:val="32"/>
          <w:szCs w:val="32"/>
          <w:rtl w:val="0"/>
          <w:lang w:val="en-IN"/>
        </w:rPr>
        <w:t>barkathvakitha@gmail.com</w:t>
      </w:r>
    </w:p>
    <w:p w14:paraId="2B698DE7">
      <w:pPr>
        <w:spacing w:line="360" w:lineRule="auto"/>
        <w:rPr>
          <w:rFonts w:hint="default" w:ascii="Times New Roman" w:hAnsi="Times New Roman" w:eastAsia="Calibri" w:cs="Times New Roman"/>
          <w:b/>
          <w:bCs/>
          <w:sz w:val="28"/>
          <w:szCs w:val="28"/>
          <w:u w:val="single"/>
          <w:rtl w:val="0"/>
          <w:lang w:val="en-IN"/>
        </w:rPr>
      </w:pPr>
      <w:r>
        <w:rPr>
          <w:rFonts w:hint="default" w:ascii="Times New Roman" w:hAnsi="Times New Roman" w:eastAsia="Calibri" w:cs="Times New Roman"/>
          <w:b/>
          <w:bCs/>
          <w:sz w:val="28"/>
          <w:szCs w:val="28"/>
          <w:u w:val="single"/>
          <w:rtl w:val="0"/>
          <w:lang w:val="en-IN"/>
        </w:rPr>
        <w:t>TEAM MEMBERS:</w:t>
      </w:r>
    </w:p>
    <w:p w14:paraId="7A98D327">
      <w:pPr>
        <w:spacing w:line="360" w:lineRule="auto"/>
        <w:rPr>
          <w:rFonts w:hint="default" w:ascii="Times New Roman" w:hAnsi="Times New Roman" w:eastAsia="Calibri" w:cs="Times New Roman"/>
          <w:b/>
          <w:bCs/>
          <w:sz w:val="32"/>
          <w:szCs w:val="32"/>
          <w:rtl w:val="0"/>
          <w:lang w:val="en-IN"/>
        </w:rPr>
      </w:pPr>
      <w:r>
        <w:rPr>
          <w:rFonts w:hint="default" w:ascii="Times New Roman" w:hAnsi="Times New Roman" w:eastAsia="Calibri" w:cs="Times New Roman"/>
          <w:b/>
          <w:bCs/>
          <w:sz w:val="32"/>
          <w:szCs w:val="32"/>
          <w:rtl w:val="0"/>
          <w:lang w:val="en-IN"/>
        </w:rPr>
        <w:t xml:space="preserve">     Asin priya K - </w:t>
      </w:r>
      <w:r>
        <w:rPr>
          <w:rFonts w:hint="default" w:ascii="Times New Roman" w:hAnsi="Times New Roman" w:eastAsia="Calibri" w:cs="Times New Roman"/>
          <w:b/>
          <w:bCs/>
          <w:color w:val="0000FF"/>
          <w:sz w:val="32"/>
          <w:szCs w:val="32"/>
          <w:rtl w:val="0"/>
          <w:lang w:val="en-IN"/>
        </w:rPr>
        <w:t>asinpriyaarmy2005@gmail.com</w:t>
      </w:r>
    </w:p>
    <w:p w14:paraId="1F873EA5">
      <w:pPr>
        <w:spacing w:line="360" w:lineRule="auto"/>
        <w:rPr>
          <w:rFonts w:hint="default" w:ascii="Times New Roman" w:hAnsi="Times New Roman" w:eastAsia="Calibri" w:cs="Times New Roman"/>
          <w:b/>
          <w:bCs/>
          <w:sz w:val="32"/>
          <w:szCs w:val="32"/>
          <w:rtl w:val="0"/>
          <w:lang w:val="en-IN"/>
        </w:rPr>
      </w:pPr>
      <w:r>
        <w:rPr>
          <w:rFonts w:hint="default" w:ascii="Times New Roman" w:hAnsi="Times New Roman" w:eastAsia="Calibri" w:cs="Times New Roman"/>
          <w:b/>
          <w:bCs/>
          <w:sz w:val="32"/>
          <w:szCs w:val="32"/>
          <w:rtl w:val="0"/>
          <w:lang w:val="en-IN"/>
        </w:rPr>
        <w:t xml:space="preserve">     Ananthi E      - </w:t>
      </w:r>
      <w:r>
        <w:rPr>
          <w:rFonts w:hint="default" w:ascii="Times New Roman" w:hAnsi="Times New Roman" w:eastAsia="Calibri" w:cs="Times New Roman"/>
          <w:b/>
          <w:bCs/>
          <w:color w:val="0000FF"/>
          <w:sz w:val="32"/>
          <w:szCs w:val="32"/>
          <w:rtl w:val="0"/>
          <w:lang w:val="en-IN"/>
        </w:rPr>
        <w:t>ananthi061106@gmail.com</w:t>
      </w:r>
    </w:p>
    <w:p w14:paraId="1A98353F">
      <w:pPr>
        <w:spacing w:line="360" w:lineRule="auto"/>
        <w:rPr>
          <w:rFonts w:hint="default" w:ascii="Times New Roman" w:hAnsi="Times New Roman" w:eastAsia="Calibri" w:cs="Times New Roman"/>
          <w:b/>
          <w:bCs/>
          <w:color w:val="0000FF"/>
          <w:sz w:val="32"/>
          <w:szCs w:val="32"/>
          <w:rtl w:val="0"/>
          <w:lang w:val="en-IN"/>
        </w:rPr>
      </w:pPr>
      <w:r>
        <w:rPr>
          <w:rFonts w:hint="default" w:ascii="Times New Roman" w:hAnsi="Times New Roman" w:eastAsia="Calibri" w:cs="Times New Roman"/>
          <w:b/>
          <w:bCs/>
          <w:sz w:val="32"/>
          <w:szCs w:val="32"/>
          <w:rtl w:val="0"/>
          <w:lang w:val="en-IN"/>
        </w:rPr>
        <w:t xml:space="preserve">     Banupriya P - </w:t>
      </w:r>
      <w:r>
        <w:rPr>
          <w:rFonts w:hint="default" w:ascii="Times New Roman" w:hAnsi="Times New Roman" w:eastAsia="Calibri" w:cs="Times New Roman"/>
          <w:b/>
          <w:bCs/>
          <w:color w:val="0000FF"/>
          <w:sz w:val="32"/>
          <w:szCs w:val="32"/>
          <w:rtl w:val="0"/>
          <w:lang w:val="en-IN"/>
        </w:rPr>
        <w:t>pkbanu21@gmail.com</w:t>
      </w:r>
    </w:p>
    <w:p w14:paraId="01123A90">
      <w:pPr>
        <w:rPr>
          <w:rFonts w:hint="default" w:ascii="Times New Roman" w:hAnsi="Times New Roman" w:eastAsia="Calibri" w:cs="Times New Roman"/>
          <w:b/>
          <w:bCs/>
          <w:sz w:val="32"/>
          <w:szCs w:val="32"/>
          <w:rtl w:val="0"/>
          <w:lang w:val="en-IN"/>
        </w:rPr>
      </w:pPr>
    </w:p>
    <w:p w14:paraId="00000002">
      <w:pPr>
        <w:pStyle w:val="3"/>
        <w:keepNext w:val="0"/>
        <w:keepLines w:val="0"/>
        <w:spacing w:before="0" w:after="80" w:line="360" w:lineRule="auto"/>
        <w:jc w:val="left"/>
        <w:rPr>
          <w:rFonts w:hint="default" w:ascii="Times New Roman" w:hAnsi="Times New Roman" w:eastAsia="Calibri" w:cs="Times New Roman"/>
          <w:b/>
          <w:bCs/>
          <w:color w:val="000000"/>
          <w:sz w:val="28"/>
          <w:szCs w:val="28"/>
        </w:rPr>
      </w:pPr>
      <w:bookmarkStart w:id="1" w:name="_heading=h.ej0ff3i03lq7" w:colFirst="0" w:colLast="0"/>
      <w:bookmarkEnd w:id="1"/>
      <w:r>
        <w:rPr>
          <w:rFonts w:hint="default" w:ascii="Times New Roman" w:hAnsi="Times New Roman" w:eastAsia="Calibri" w:cs="Times New Roman"/>
          <w:b/>
          <w:bCs/>
          <w:sz w:val="28"/>
          <w:szCs w:val="28"/>
          <w:rtl w:val="0"/>
        </w:rPr>
        <w:t>DESCRIPTION</w:t>
      </w:r>
    </w:p>
    <w:p w14:paraId="00000003">
      <w:pPr>
        <w:spacing w:before="240" w:after="240" w:line="360" w:lineRule="auto"/>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 xml:space="preserve">The </w:t>
      </w:r>
      <w:r>
        <w:rPr>
          <w:rFonts w:hint="default" w:ascii="Times New Roman" w:hAnsi="Times New Roman" w:eastAsia="Calibri" w:cs="Times New Roman"/>
          <w:b/>
          <w:bCs/>
          <w:sz w:val="24"/>
          <w:szCs w:val="24"/>
          <w:rtl w:val="0"/>
        </w:rPr>
        <w:t>ContentGen</w:t>
      </w:r>
      <w:r>
        <w:rPr>
          <w:rFonts w:hint="default" w:ascii="Times New Roman" w:hAnsi="Times New Roman" w:eastAsia="Calibri" w:cs="Times New Roman"/>
          <w:sz w:val="24"/>
          <w:szCs w:val="24"/>
          <w:rtl w:val="0"/>
        </w:rPr>
        <w:t xml:space="preserve"> backend is a powerful, secure, and intelligent REST API platform designed to simplify blog creation, content management, and AI-assisted writing. Built with </w:t>
      </w:r>
      <w:r>
        <w:rPr>
          <w:rFonts w:hint="default" w:ascii="Times New Roman" w:hAnsi="Times New Roman" w:eastAsia="Calibri" w:cs="Times New Roman"/>
          <w:b/>
          <w:bCs/>
          <w:sz w:val="24"/>
          <w:szCs w:val="24"/>
          <w:rtl w:val="0"/>
        </w:rPr>
        <w:t>Node.js</w:t>
      </w:r>
      <w:r>
        <w:rPr>
          <w:rFonts w:hint="default" w:ascii="Times New Roman" w:hAnsi="Times New Roman" w:eastAsia="Calibri" w:cs="Times New Roman"/>
          <w:sz w:val="24"/>
          <w:szCs w:val="24"/>
          <w:rtl w:val="0"/>
        </w:rPr>
        <w:t xml:space="preserve"> and </w:t>
      </w:r>
      <w:r>
        <w:rPr>
          <w:rFonts w:hint="default" w:ascii="Times New Roman" w:hAnsi="Times New Roman" w:eastAsia="Calibri" w:cs="Times New Roman"/>
          <w:b/>
          <w:bCs/>
          <w:sz w:val="24"/>
          <w:szCs w:val="24"/>
          <w:rtl w:val="0"/>
        </w:rPr>
        <w:t>Express.js</w:t>
      </w:r>
      <w:r>
        <w:rPr>
          <w:rFonts w:hint="default" w:ascii="Times New Roman" w:hAnsi="Times New Roman" w:eastAsia="Calibri" w:cs="Times New Roman"/>
          <w:sz w:val="24"/>
          <w:szCs w:val="24"/>
          <w:rtl w:val="0"/>
        </w:rPr>
        <w:t xml:space="preserve">, the application uses </w:t>
      </w:r>
      <w:r>
        <w:rPr>
          <w:rFonts w:hint="default" w:ascii="Times New Roman" w:hAnsi="Times New Roman" w:eastAsia="Calibri" w:cs="Times New Roman"/>
          <w:b/>
          <w:bCs/>
          <w:sz w:val="24"/>
          <w:szCs w:val="24"/>
          <w:rtl w:val="0"/>
        </w:rPr>
        <w:t>MongoDB</w:t>
      </w:r>
      <w:r>
        <w:rPr>
          <w:rFonts w:hint="default" w:ascii="Times New Roman" w:hAnsi="Times New Roman" w:eastAsia="Calibri" w:cs="Times New Roman"/>
          <w:sz w:val="24"/>
          <w:szCs w:val="24"/>
          <w:rtl w:val="0"/>
        </w:rPr>
        <w:t xml:space="preserve"> as its primary database with </w:t>
      </w:r>
      <w:r>
        <w:rPr>
          <w:rFonts w:hint="default" w:ascii="Times New Roman" w:hAnsi="Times New Roman" w:eastAsia="Calibri" w:cs="Times New Roman"/>
          <w:b/>
          <w:bCs/>
          <w:sz w:val="24"/>
          <w:szCs w:val="24"/>
          <w:rtl w:val="0"/>
        </w:rPr>
        <w:t>Mongoose ODM</w:t>
      </w:r>
      <w:r>
        <w:rPr>
          <w:rFonts w:hint="default" w:ascii="Times New Roman" w:hAnsi="Times New Roman" w:eastAsia="Calibri" w:cs="Times New Roman"/>
          <w:sz w:val="24"/>
          <w:szCs w:val="24"/>
          <w:rtl w:val="0"/>
        </w:rPr>
        <w:t xml:space="preserve"> for efficient data modeling, validation, and seamless database interactions.</w:t>
      </w:r>
    </w:p>
    <w:p w14:paraId="265EE2D3">
      <w:pPr>
        <w:spacing w:before="240" w:after="240" w:line="360" w:lineRule="auto"/>
        <w:jc w:val="left"/>
        <w:rPr>
          <w:rFonts w:hint="default" w:ascii="Times New Roman" w:hAnsi="Times New Roman" w:eastAsia="Calibri" w:cs="Times New Roman"/>
          <w:sz w:val="24"/>
          <w:szCs w:val="24"/>
          <w:rtl w:val="0"/>
        </w:rPr>
      </w:pPr>
      <w:r>
        <w:rPr>
          <w:rFonts w:hint="default" w:ascii="Times New Roman" w:hAnsi="Times New Roman" w:eastAsia="Calibri" w:cs="Times New Roman"/>
          <w:sz w:val="24"/>
          <w:szCs w:val="24"/>
          <w:rtl w:val="0"/>
        </w:rPr>
        <w:t xml:space="preserve">The platform integrates </w:t>
      </w:r>
      <w:r>
        <w:rPr>
          <w:rFonts w:hint="default" w:ascii="Times New Roman" w:hAnsi="Times New Roman" w:eastAsia="Calibri" w:cs="Times New Roman"/>
          <w:b/>
          <w:bCs/>
          <w:sz w:val="24"/>
          <w:szCs w:val="24"/>
          <w:rtl w:val="0"/>
        </w:rPr>
        <w:t>Google Gemini AI</w:t>
      </w:r>
      <w:r>
        <w:rPr>
          <w:rFonts w:hint="default" w:ascii="Times New Roman" w:hAnsi="Times New Roman" w:eastAsia="Calibri" w:cs="Times New Roman"/>
          <w:sz w:val="24"/>
          <w:szCs w:val="24"/>
          <w:rtl w:val="0"/>
        </w:rPr>
        <w:t xml:space="preserve"> to provide intelligent features such as </w:t>
      </w:r>
      <w:r>
        <w:rPr>
          <w:rFonts w:hint="default" w:ascii="Times New Roman" w:hAnsi="Times New Roman" w:eastAsia="Calibri" w:cs="Times New Roman"/>
          <w:b/>
          <w:bCs/>
          <w:sz w:val="24"/>
          <w:szCs w:val="24"/>
          <w:rtl w:val="0"/>
        </w:rPr>
        <w:t>AI-powered blog content generation</w:t>
      </w:r>
      <w:r>
        <w:rPr>
          <w:rFonts w:hint="default" w:ascii="Times New Roman" w:hAnsi="Times New Roman" w:eastAsia="Calibri" w:cs="Times New Roman"/>
          <w:sz w:val="24"/>
          <w:szCs w:val="24"/>
          <w:rtl w:val="0"/>
        </w:rPr>
        <w:t xml:space="preserve">, </w:t>
      </w:r>
      <w:r>
        <w:rPr>
          <w:rFonts w:hint="default" w:ascii="Times New Roman" w:hAnsi="Times New Roman" w:eastAsia="Calibri" w:cs="Times New Roman"/>
          <w:b/>
          <w:bCs/>
          <w:sz w:val="24"/>
          <w:szCs w:val="24"/>
          <w:rtl w:val="0"/>
        </w:rPr>
        <w:t>AI FAQ assistance</w:t>
      </w:r>
      <w:r>
        <w:rPr>
          <w:rFonts w:hint="default" w:ascii="Times New Roman" w:hAnsi="Times New Roman" w:eastAsia="Calibri" w:cs="Times New Roman"/>
          <w:sz w:val="24"/>
          <w:szCs w:val="24"/>
          <w:rtl w:val="0"/>
        </w:rPr>
        <w:t xml:space="preserve">, </w:t>
      </w:r>
      <w:r>
        <w:rPr>
          <w:rFonts w:hint="default" w:ascii="Times New Roman" w:hAnsi="Times New Roman" w:eastAsia="Calibri" w:cs="Times New Roman"/>
          <w:b/>
          <w:bCs/>
          <w:sz w:val="24"/>
          <w:szCs w:val="24"/>
          <w:rtl w:val="0"/>
        </w:rPr>
        <w:t>AI WeatherWise insights</w:t>
      </w:r>
      <w:r>
        <w:rPr>
          <w:rFonts w:hint="default" w:ascii="Times New Roman" w:hAnsi="Times New Roman" w:eastAsia="Calibri" w:cs="Times New Roman"/>
          <w:sz w:val="24"/>
          <w:szCs w:val="24"/>
          <w:rtl w:val="0"/>
        </w:rPr>
        <w:t xml:space="preserve">, and </w:t>
      </w:r>
      <w:r>
        <w:rPr>
          <w:rFonts w:hint="default" w:ascii="Times New Roman" w:hAnsi="Times New Roman" w:eastAsia="Calibri" w:cs="Times New Roman"/>
          <w:b/>
          <w:bCs/>
          <w:sz w:val="24"/>
          <w:szCs w:val="24"/>
          <w:rtl w:val="0"/>
        </w:rPr>
        <w:t>AI FitTrack recommendations</w:t>
      </w:r>
      <w:r>
        <w:rPr>
          <w:rFonts w:hint="default" w:ascii="Times New Roman" w:hAnsi="Times New Roman" w:eastAsia="Calibri" w:cs="Times New Roman"/>
          <w:sz w:val="24"/>
          <w:szCs w:val="24"/>
          <w:rtl w:val="0"/>
        </w:rPr>
        <w:t>, enabling users to create high-quality, context-aware content with minimal effort.</w:t>
      </w:r>
    </w:p>
    <w:p w14:paraId="00000005">
      <w:pPr>
        <w:spacing w:before="240" w:after="240" w:line="360" w:lineRule="auto"/>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 xml:space="preserve">Security is a core aspect of the architecture, implementing </w:t>
      </w:r>
      <w:r>
        <w:rPr>
          <w:rFonts w:hint="default" w:ascii="Times New Roman" w:hAnsi="Times New Roman" w:eastAsia="Calibri" w:cs="Times New Roman"/>
          <w:b/>
          <w:bCs/>
          <w:sz w:val="24"/>
          <w:szCs w:val="24"/>
          <w:rtl w:val="0"/>
        </w:rPr>
        <w:t>JWT (JSON Web Tokens)</w:t>
      </w:r>
      <w:r>
        <w:rPr>
          <w:rFonts w:hint="default" w:ascii="Times New Roman" w:hAnsi="Times New Roman" w:eastAsia="Calibri" w:cs="Times New Roman"/>
          <w:sz w:val="24"/>
          <w:szCs w:val="24"/>
          <w:rtl w:val="0"/>
        </w:rPr>
        <w:t xml:space="preserve"> for stateless authentication, </w:t>
      </w:r>
      <w:r>
        <w:rPr>
          <w:rFonts w:hint="default" w:ascii="Times New Roman" w:hAnsi="Times New Roman" w:eastAsia="Calibri" w:cs="Times New Roman"/>
          <w:b/>
          <w:bCs/>
          <w:sz w:val="24"/>
          <w:szCs w:val="24"/>
          <w:rtl w:val="0"/>
        </w:rPr>
        <w:t>role-based access control (Admin, Editor, Author, Reader)</w:t>
      </w:r>
      <w:r>
        <w:rPr>
          <w:rFonts w:hint="default" w:ascii="Times New Roman" w:hAnsi="Times New Roman" w:eastAsia="Calibri" w:cs="Times New Roman"/>
          <w:sz w:val="24"/>
          <w:szCs w:val="24"/>
          <w:rtl w:val="0"/>
        </w:rPr>
        <w:t xml:space="preserve"> for authorization, and </w:t>
      </w:r>
      <w:r>
        <w:rPr>
          <w:rFonts w:hint="default" w:ascii="Times New Roman" w:hAnsi="Times New Roman" w:eastAsia="Calibri" w:cs="Times New Roman"/>
          <w:b/>
          <w:bCs/>
          <w:sz w:val="24"/>
          <w:szCs w:val="24"/>
          <w:rtl w:val="0"/>
        </w:rPr>
        <w:t>bcrypt.js</w:t>
      </w:r>
      <w:r>
        <w:rPr>
          <w:rFonts w:hint="default" w:ascii="Times New Roman" w:hAnsi="Times New Roman" w:eastAsia="Calibri" w:cs="Times New Roman"/>
          <w:sz w:val="24"/>
          <w:szCs w:val="24"/>
          <w:rtl w:val="0"/>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00000007">
      <w:pPr>
        <w:spacing w:before="240" w:after="240" w:line="360" w:lineRule="auto"/>
        <w:jc w:val="left"/>
        <w:rPr>
          <w:rFonts w:hint="default" w:ascii="Times New Roman" w:hAnsi="Times New Roman" w:eastAsia="Calibri" w:cs="Times New Roman"/>
          <w:lang w:val="en-IN"/>
        </w:rPr>
      </w:pPr>
      <w:r>
        <w:rPr>
          <w:rFonts w:hint="default" w:ascii="Times New Roman" w:hAnsi="Times New Roman" w:eastAsia="Calibri" w:cs="Times New Roman"/>
          <w:sz w:val="24"/>
          <w:szCs w:val="24"/>
          <w:rtl w:val="0"/>
        </w:rPr>
        <w:t xml:space="preserve">Designed with a modular and scalable architecture, </w:t>
      </w:r>
      <w:r>
        <w:rPr>
          <w:rFonts w:hint="default" w:ascii="Times New Roman" w:hAnsi="Times New Roman" w:eastAsia="Calibri" w:cs="Times New Roman"/>
          <w:b/>
          <w:bCs/>
          <w:sz w:val="24"/>
          <w:szCs w:val="24"/>
          <w:rtl w:val="0"/>
        </w:rPr>
        <w:t>ContentGen</w:t>
      </w:r>
      <w:r>
        <w:rPr>
          <w:rFonts w:hint="default" w:ascii="Times New Roman" w:hAnsi="Times New Roman" w:eastAsia="Calibri" w:cs="Times New Roman"/>
          <w:sz w:val="24"/>
          <w:szCs w:val="24"/>
          <w:rtl w:val="0"/>
        </w:rPr>
        <w:t xml:space="preserve"> serves as a modern AI-powered Content Management System (CMS) that combines traditional blogging capabilities with Generative AI to deliver a smarter, faster, and more personalized content creation experience.</w:t>
      </w:r>
    </w:p>
    <w:p w14:paraId="00000008">
      <w:pPr>
        <w:pStyle w:val="3"/>
        <w:keepNext w:val="0"/>
        <w:keepLines w:val="0"/>
        <w:spacing w:before="0" w:after="80" w:line="360" w:lineRule="auto"/>
        <w:jc w:val="left"/>
        <w:rPr>
          <w:rFonts w:hint="default" w:ascii="Times New Roman" w:hAnsi="Times New Roman" w:eastAsia="Calibri" w:cs="Times New Roman"/>
          <w:b/>
          <w:bCs/>
          <w:sz w:val="28"/>
          <w:szCs w:val="28"/>
        </w:rPr>
      </w:pPr>
      <w:bookmarkStart w:id="2" w:name="_heading=h.krcexqb1i6ca" w:colFirst="0" w:colLast="0"/>
      <w:bookmarkEnd w:id="2"/>
      <w:r>
        <w:rPr>
          <w:rFonts w:hint="default" w:ascii="Times New Roman" w:hAnsi="Times New Roman" w:eastAsia="Calibri" w:cs="Times New Roman"/>
          <w:b/>
          <w:bCs/>
          <w:sz w:val="28"/>
          <w:szCs w:val="28"/>
          <w:rtl w:val="0"/>
        </w:rPr>
        <w:t xml:space="preserve">SCENARIO-BASED CASE STUDY </w:t>
      </w:r>
    </w:p>
    <w:p w14:paraId="00000009">
      <w:pPr>
        <w:pStyle w:val="4"/>
        <w:keepNext w:val="0"/>
        <w:keepLines w:val="0"/>
        <w:spacing w:before="0" w:line="360" w:lineRule="auto"/>
        <w:jc w:val="left"/>
        <w:rPr>
          <w:rFonts w:hint="default" w:ascii="Times New Roman" w:hAnsi="Times New Roman" w:eastAsia="Calibri" w:cs="Times New Roman"/>
          <w:b/>
          <w:bCs/>
          <w:color w:val="000000"/>
          <w:sz w:val="28"/>
          <w:szCs w:val="28"/>
        </w:rPr>
      </w:pPr>
      <w:bookmarkStart w:id="3" w:name="_heading=h.rqnvot8hx6hp" w:colFirst="0" w:colLast="0"/>
      <w:bookmarkEnd w:id="3"/>
      <w:r>
        <w:rPr>
          <w:rFonts w:hint="default" w:ascii="Times New Roman" w:hAnsi="Times New Roman" w:eastAsia="Calibri" w:cs="Times New Roman"/>
          <w:b/>
          <w:bCs/>
          <w:color w:val="000000"/>
          <w:sz w:val="28"/>
          <w:szCs w:val="28"/>
          <w:rtl w:val="0"/>
        </w:rPr>
        <w:t>BACKGROUND</w:t>
      </w:r>
    </w:p>
    <w:p w14:paraId="10739F43">
      <w:pPr>
        <w:spacing w:after="240" w:line="360" w:lineRule="auto"/>
        <w:jc w:val="left"/>
        <w:rPr>
          <w:rFonts w:hint="default" w:ascii="Times New Roman" w:hAnsi="Times New Roman" w:eastAsia="Calibri" w:cs="Times New Roman"/>
          <w:b/>
          <w:bCs/>
          <w:color w:val="000000"/>
          <w:sz w:val="26"/>
          <w:szCs w:val="26"/>
          <w:rtl w:val="0"/>
        </w:rPr>
      </w:pPr>
      <w:r>
        <w:rPr>
          <w:rFonts w:hint="default" w:ascii="Times New Roman" w:hAnsi="Times New Roman" w:eastAsia="Calibri" w:cs="Times New Roman"/>
          <w:rtl w:val="0"/>
        </w:rPr>
        <w:t>Priya is a content creator who manages multiple blogs but struggles to organize posts, schedule publications, manage categories/tags, and track reader engagement efficiently.</w:t>
      </w:r>
      <w:bookmarkStart w:id="4" w:name="_heading=h.f8n4vp8ltbqf" w:colFirst="0" w:colLast="0"/>
      <w:bookmarkEnd w:id="4"/>
    </w:p>
    <w:p w14:paraId="0000000B">
      <w:pPr>
        <w:pStyle w:val="4"/>
        <w:keepNext w:val="0"/>
        <w:keepLines w:val="0"/>
        <w:spacing w:before="0" w:line="360" w:lineRule="auto"/>
        <w:jc w:val="left"/>
        <w:rPr>
          <w:rFonts w:hint="default" w:ascii="Times New Roman" w:hAnsi="Times New Roman" w:eastAsia="Calibri" w:cs="Times New Roman"/>
          <w:b/>
          <w:bCs/>
          <w:color w:val="000000"/>
          <w:sz w:val="28"/>
          <w:szCs w:val="28"/>
        </w:rPr>
      </w:pPr>
      <w:r>
        <w:rPr>
          <w:rFonts w:hint="default" w:ascii="Times New Roman" w:hAnsi="Times New Roman" w:eastAsia="Calibri" w:cs="Times New Roman"/>
          <w:b/>
          <w:bCs/>
          <w:color w:val="000000"/>
          <w:sz w:val="28"/>
          <w:szCs w:val="28"/>
          <w:rtl w:val="0"/>
        </w:rPr>
        <w:t>PROBLEM</w:t>
      </w:r>
    </w:p>
    <w:p w14:paraId="0000000C">
      <w:pPr>
        <w:numPr>
          <w:ilvl w:val="0"/>
          <w:numId w:val="1"/>
        </w:numPr>
        <w:spacing w:after="0" w:line="36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Difficulty managing multiple drafts, categories, and tags.</w:t>
      </w:r>
    </w:p>
    <w:p w14:paraId="0000000D">
      <w:pPr>
        <w:numPr>
          <w:ilvl w:val="0"/>
          <w:numId w:val="1"/>
        </w:numPr>
        <w:spacing w:after="0" w:line="36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Limited visibility into post performance and engagement analytics.</w:t>
      </w:r>
    </w:p>
    <w:p w14:paraId="0000000E">
      <w:pPr>
        <w:numPr>
          <w:ilvl w:val="0"/>
          <w:numId w:val="1"/>
        </w:numPr>
        <w:spacing w:after="0" w:line="36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Time-consuming processes for content approval and comment moderation.</w:t>
      </w:r>
    </w:p>
    <w:p w14:paraId="0000000F">
      <w:pPr>
        <w:numPr>
          <w:ilvl w:val="0"/>
          <w:numId w:val="1"/>
        </w:numPr>
        <w:spacing w:after="0" w:line="36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No streamlined system for handling media uploads or metadata.</w:t>
      </w:r>
    </w:p>
    <w:p w14:paraId="00000010">
      <w:pPr>
        <w:numPr>
          <w:ilvl w:val="0"/>
          <w:numId w:val="1"/>
        </w:numPr>
        <w:spacing w:after="240" w:line="36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Lack of collaborative permission tiers for editors, authors, and administrators.</w:t>
      </w:r>
    </w:p>
    <w:p w14:paraId="00000011">
      <w:pPr>
        <w:pStyle w:val="4"/>
        <w:keepNext w:val="0"/>
        <w:keepLines w:val="0"/>
        <w:spacing w:before="0" w:line="360" w:lineRule="auto"/>
        <w:jc w:val="left"/>
        <w:rPr>
          <w:rFonts w:hint="default" w:ascii="Times New Roman" w:hAnsi="Times New Roman" w:eastAsia="Calibri" w:cs="Times New Roman"/>
          <w:b/>
          <w:bCs/>
          <w:color w:val="000000"/>
          <w:sz w:val="28"/>
          <w:szCs w:val="28"/>
        </w:rPr>
      </w:pPr>
      <w:bookmarkStart w:id="5" w:name="_heading=h.2qw3rcbhfiuw" w:colFirst="0" w:colLast="0"/>
      <w:bookmarkEnd w:id="5"/>
      <w:r>
        <w:rPr>
          <w:rFonts w:hint="default" w:ascii="Times New Roman" w:hAnsi="Times New Roman" w:eastAsia="Calibri" w:cs="Times New Roman"/>
          <w:b/>
          <w:bCs/>
          <w:color w:val="000000"/>
          <w:sz w:val="28"/>
          <w:szCs w:val="28"/>
          <w:rtl w:val="0"/>
        </w:rPr>
        <w:t>SOLUTION</w:t>
      </w:r>
    </w:p>
    <w:p w14:paraId="00000012">
      <w:pPr>
        <w:spacing w:after="240" w:line="360" w:lineRule="auto"/>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09BE7E08">
      <w:pPr>
        <w:numPr>
          <w:ilvl w:val="0"/>
          <w:numId w:val="0"/>
        </w:numPr>
        <w:spacing w:after="0" w:line="360" w:lineRule="auto"/>
        <w:jc w:val="both"/>
        <w:rPr>
          <w:rFonts w:hint="default" w:ascii="Times New Roman" w:hAnsi="Times New Roman" w:cs="Times New Roman"/>
          <w:b/>
          <w:bCs/>
          <w:sz w:val="28"/>
          <w:szCs w:val="28"/>
          <w:lang w:val="en-IN"/>
        </w:rPr>
      </w:pPr>
      <w:bookmarkStart w:id="6" w:name="_heading=h.4sha3mytz3aa" w:colFirst="0" w:colLast="0"/>
      <w:bookmarkEnd w:id="6"/>
      <w:r>
        <w:rPr>
          <w:rFonts w:hint="default" w:ascii="Times New Roman" w:hAnsi="Times New Roman" w:cs="Times New Roman"/>
          <w:b/>
          <w:bCs/>
          <w:sz w:val="28"/>
          <w:szCs w:val="28"/>
          <w:lang w:val="en-IN"/>
        </w:rPr>
        <w:t>USAGE</w:t>
      </w:r>
    </w:p>
    <w:p w14:paraId="00000014">
      <w:pPr>
        <w:numPr>
          <w:ilvl w:val="0"/>
          <w:numId w:val="2"/>
        </w:numPr>
        <w:tabs>
          <w:tab w:val="clear" w:pos="420"/>
        </w:tabs>
        <w:spacing w:after="0"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Author Usage:</w:t>
      </w:r>
      <w:r>
        <w:rPr>
          <w:rFonts w:hint="default" w:ascii="Times New Roman" w:hAnsi="Times New Roman" w:eastAsia="Calibri" w:cs="Times New Roman"/>
          <w:sz w:val="24"/>
          <w:szCs w:val="24"/>
          <w:rtl w:val="0"/>
        </w:rPr>
        <w:t xml:space="preserve"> Creates blog posts, uploads media pathways, organizes content drafts, and reviews their distinct post-performance data.</w:t>
      </w:r>
    </w:p>
    <w:p w14:paraId="00000015">
      <w:pPr>
        <w:numPr>
          <w:ilvl w:val="0"/>
          <w:numId w:val="2"/>
        </w:numPr>
        <w:tabs>
          <w:tab w:val="clear" w:pos="420"/>
        </w:tabs>
        <w:spacing w:after="0"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Editor/Admin Usage:</w:t>
      </w:r>
      <w:r>
        <w:rPr>
          <w:rFonts w:hint="default" w:ascii="Times New Roman" w:hAnsi="Times New Roman" w:eastAsia="Calibri" w:cs="Times New Roman"/>
          <w:sz w:val="24"/>
          <w:szCs w:val="24"/>
          <w:rtl w:val="0"/>
        </w:rPr>
        <w:t xml:space="preserve"> Accesses protected endpoints to review content queues, change publishing statuses, moderate visitor comments, and orchestrate user privilege upgrades.</w:t>
      </w:r>
    </w:p>
    <w:p w14:paraId="00000016">
      <w:pPr>
        <w:numPr>
          <w:ilvl w:val="0"/>
          <w:numId w:val="2"/>
        </w:numPr>
        <w:tabs>
          <w:tab w:val="clear" w:pos="420"/>
        </w:tabs>
        <w:spacing w:after="240"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Reader Usage:</w:t>
      </w:r>
      <w:r>
        <w:rPr>
          <w:rFonts w:hint="default" w:ascii="Times New Roman" w:hAnsi="Times New Roman" w:eastAsia="Calibri" w:cs="Times New Roman"/>
          <w:sz w:val="24"/>
          <w:szCs w:val="24"/>
          <w:rtl w:val="0"/>
        </w:rPr>
        <w:t xml:space="preserve"> Queries public list routes to consume posts and invokes comment creation endpoints.</w:t>
      </w:r>
    </w:p>
    <w:p w14:paraId="7D62A9B5">
      <w:pPr>
        <w:pStyle w:val="4"/>
        <w:keepNext w:val="0"/>
        <w:keepLines w:val="0"/>
        <w:spacing w:before="0" w:line="360" w:lineRule="auto"/>
        <w:jc w:val="both"/>
        <w:rPr>
          <w:rFonts w:hint="default" w:ascii="Times New Roman" w:hAnsi="Times New Roman" w:eastAsia="Calibri" w:cs="Times New Roman"/>
          <w:b/>
          <w:bCs/>
          <w:color w:val="000000"/>
          <w:sz w:val="28"/>
          <w:szCs w:val="28"/>
          <w:rtl w:val="0"/>
        </w:rPr>
      </w:pPr>
      <w:bookmarkStart w:id="7" w:name="_heading=h.h24qn2tp8q9" w:colFirst="0" w:colLast="0"/>
      <w:bookmarkEnd w:id="7"/>
    </w:p>
    <w:p w14:paraId="00000017">
      <w:pPr>
        <w:pStyle w:val="4"/>
        <w:keepNext w:val="0"/>
        <w:keepLines w:val="0"/>
        <w:spacing w:before="0" w:line="360" w:lineRule="auto"/>
        <w:jc w:val="both"/>
        <w:rPr>
          <w:rFonts w:hint="default" w:ascii="Times New Roman" w:hAnsi="Times New Roman" w:eastAsia="Calibri" w:cs="Times New Roman"/>
          <w:b/>
          <w:bCs/>
          <w:color w:val="000000"/>
          <w:sz w:val="28"/>
          <w:szCs w:val="28"/>
        </w:rPr>
      </w:pPr>
      <w:r>
        <w:rPr>
          <w:rFonts w:hint="default" w:ascii="Times New Roman" w:hAnsi="Times New Roman" w:eastAsia="Calibri" w:cs="Times New Roman"/>
          <w:b/>
          <w:bCs/>
          <w:color w:val="000000"/>
          <w:sz w:val="28"/>
          <w:szCs w:val="28"/>
          <w:rtl w:val="0"/>
        </w:rPr>
        <w:t>OUTCOME</w:t>
      </w:r>
    </w:p>
    <w:p w14:paraId="00000018">
      <w:pPr>
        <w:spacing w:after="240" w:line="360" w:lineRule="auto"/>
        <w:jc w:val="both"/>
        <w:rPr>
          <w:rFonts w:hint="default" w:ascii="Times New Roman" w:hAnsi="Times New Roman" w:eastAsia="Calibri" w:cs="Times New Roman"/>
          <w:b/>
          <w:bCs/>
          <w:sz w:val="24"/>
          <w:szCs w:val="24"/>
        </w:rPr>
      </w:pPr>
      <w:r>
        <w:rPr>
          <w:rFonts w:hint="default" w:ascii="Times New Roman" w:hAnsi="Times New Roman" w:eastAsia="Calibri" w:cs="Times New Roman"/>
          <w:sz w:val="24"/>
          <w:szCs w:val="24"/>
          <w:rtl w:val="0"/>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00000019">
      <w:pPr>
        <w:pStyle w:val="4"/>
        <w:keepNext w:val="0"/>
        <w:keepLines w:val="0"/>
        <w:spacing w:before="0" w:line="360" w:lineRule="auto"/>
        <w:jc w:val="left"/>
        <w:rPr>
          <w:rFonts w:hint="default" w:ascii="Times New Roman" w:hAnsi="Times New Roman" w:eastAsia="Calibri" w:cs="Times New Roman"/>
          <w:b/>
          <w:bCs/>
          <w:color w:val="000000"/>
          <w:sz w:val="26"/>
          <w:szCs w:val="26"/>
        </w:rPr>
      </w:pPr>
      <w:bookmarkStart w:id="8" w:name="_heading=h.1rsliur3uwdk" w:colFirst="0" w:colLast="0"/>
      <w:bookmarkEnd w:id="8"/>
      <w:r>
        <w:rPr>
          <w:rFonts w:hint="default" w:ascii="Times New Roman" w:hAnsi="Times New Roman" w:eastAsia="Calibri" w:cs="Times New Roman"/>
          <w:b/>
          <w:bCs/>
          <w:color w:val="000000"/>
          <w:sz w:val="26"/>
          <w:szCs w:val="26"/>
          <w:rtl w:val="0"/>
        </w:rPr>
        <w:t>1. SOFTWARE REQUIREMENTS</w:t>
      </w:r>
    </w:p>
    <w:p w14:paraId="0000001A">
      <w:pPr>
        <w:numPr>
          <w:ilvl w:val="0"/>
          <w:numId w:val="3"/>
        </w:numPr>
        <w:spacing w:after="0" w:line="360" w:lineRule="auto"/>
        <w:ind w:left="860" w:leftChars="0" w:hanging="420" w:firstLineChars="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Operating System:</w:t>
      </w:r>
      <w:r>
        <w:rPr>
          <w:rFonts w:hint="default" w:ascii="Times New Roman" w:hAnsi="Times New Roman" w:eastAsia="Calibri" w:cs="Times New Roman"/>
          <w:sz w:val="24"/>
          <w:szCs w:val="24"/>
          <w:rtl w:val="0"/>
        </w:rPr>
        <w:t xml:space="preserve"> Windows 10/11, macOS, or Linux (supports cross-platform operations).</w:t>
      </w:r>
    </w:p>
    <w:p w14:paraId="28207118">
      <w:pPr>
        <w:numPr>
          <w:ilvl w:val="0"/>
          <w:numId w:val="0"/>
        </w:numPr>
        <w:spacing w:after="0" w:line="360" w:lineRule="auto"/>
        <w:ind w:left="440" w:leftChars="0"/>
        <w:jc w:val="left"/>
        <w:rPr>
          <w:rFonts w:hint="default" w:ascii="Times New Roman" w:hAnsi="Times New Roman" w:eastAsia="Calibri" w:cs="Times New Roman"/>
          <w:b/>
          <w:bCs/>
          <w:sz w:val="24"/>
          <w:szCs w:val="24"/>
          <w:rtl w:val="0"/>
          <w:lang w:val="en-IN"/>
        </w:rPr>
      </w:pPr>
    </w:p>
    <w:p w14:paraId="0000001B">
      <w:pPr>
        <w:numPr>
          <w:ilvl w:val="0"/>
          <w:numId w:val="4"/>
        </w:numPr>
        <w:spacing w:after="0" w:line="360" w:lineRule="auto"/>
        <w:ind w:left="860" w:leftChars="0" w:hanging="420" w:firstLineChars="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Node.js (v16 or above):</w:t>
      </w:r>
      <w:r>
        <w:rPr>
          <w:rFonts w:hint="default" w:ascii="Times New Roman" w:hAnsi="Times New Roman" w:eastAsia="Calibri" w:cs="Times New Roman"/>
          <w:sz w:val="24"/>
          <w:szCs w:val="24"/>
          <w:rtl w:val="0"/>
        </w:rPr>
        <w:t xml:space="preserve"> Runtime ecosystem running server logic and routing infrastructure.</w:t>
      </w:r>
    </w:p>
    <w:p w14:paraId="0000001C">
      <w:pPr>
        <w:numPr>
          <w:ilvl w:val="0"/>
          <w:numId w:val="2"/>
        </w:numPr>
        <w:spacing w:after="0" w:line="360" w:lineRule="auto"/>
        <w:ind w:left="860" w:leftChars="0" w:hanging="420" w:firstLineChars="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npm (v8 or above):</w:t>
      </w:r>
      <w:r>
        <w:rPr>
          <w:rFonts w:hint="default" w:ascii="Times New Roman" w:hAnsi="Times New Roman" w:eastAsia="Calibri" w:cs="Times New Roman"/>
          <w:sz w:val="24"/>
          <w:szCs w:val="24"/>
          <w:rtl w:val="0"/>
        </w:rPr>
        <w:t xml:space="preserve"> Node package manager to control operational dependencies.</w:t>
      </w:r>
    </w:p>
    <w:p w14:paraId="0000001D">
      <w:pPr>
        <w:numPr>
          <w:ilvl w:val="0"/>
          <w:numId w:val="5"/>
        </w:numPr>
        <w:spacing w:after="0" w:line="360" w:lineRule="auto"/>
        <w:ind w:left="800" w:leftChars="0" w:hanging="360" w:firstLineChars="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Express.js:</w:t>
      </w:r>
      <w:r>
        <w:rPr>
          <w:rFonts w:hint="default" w:ascii="Times New Roman" w:hAnsi="Times New Roman" w:eastAsia="Calibri" w:cs="Times New Roman"/>
          <w:sz w:val="24"/>
          <w:szCs w:val="24"/>
          <w:rtl w:val="0"/>
        </w:rPr>
        <w:t xml:space="preserve"> Lightweight routing web framework to construct backend RESTful entry points.</w:t>
      </w:r>
    </w:p>
    <w:p w14:paraId="0000001E">
      <w:pPr>
        <w:numPr>
          <w:ilvl w:val="0"/>
          <w:numId w:val="5"/>
        </w:numPr>
        <w:spacing w:after="0" w:line="360" w:lineRule="auto"/>
        <w:ind w:left="800" w:leftChars="0" w:hanging="360" w:firstLineChars="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MongoDB:</w:t>
      </w:r>
      <w:r>
        <w:rPr>
          <w:rFonts w:hint="default" w:ascii="Times New Roman" w:hAnsi="Times New Roman" w:eastAsia="Calibri" w:cs="Times New Roman"/>
          <w:sz w:val="24"/>
          <w:szCs w:val="24"/>
          <w:rtl w:val="0"/>
        </w:rPr>
        <w:t xml:space="preserve"> Document NoSQL engine storing users, posts, categories, comments, and analytics metrics.</w:t>
      </w:r>
    </w:p>
    <w:p w14:paraId="0000001F">
      <w:pPr>
        <w:numPr>
          <w:ilvl w:val="0"/>
          <w:numId w:val="5"/>
        </w:numPr>
        <w:spacing w:after="0" w:line="360" w:lineRule="auto"/>
        <w:ind w:left="800" w:leftChars="0" w:hanging="360" w:firstLineChars="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Postman:</w:t>
      </w:r>
      <w:r>
        <w:rPr>
          <w:rFonts w:hint="default" w:ascii="Times New Roman" w:hAnsi="Times New Roman" w:eastAsia="Calibri" w:cs="Times New Roman"/>
          <w:sz w:val="24"/>
          <w:szCs w:val="24"/>
          <w:rtl w:val="0"/>
        </w:rPr>
        <w:t xml:space="preserve"> API verification toolkit to assert schema validation responses across administrative route shields.</w:t>
      </w:r>
    </w:p>
    <w:p w14:paraId="00000020">
      <w:pPr>
        <w:numPr>
          <w:ilvl w:val="0"/>
          <w:numId w:val="5"/>
        </w:numPr>
        <w:spacing w:after="240" w:line="360" w:lineRule="auto"/>
        <w:ind w:left="800" w:leftChars="0" w:hanging="360" w:firstLineChars="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Code Editor:</w:t>
      </w:r>
      <w:r>
        <w:rPr>
          <w:rFonts w:hint="default" w:ascii="Times New Roman" w:hAnsi="Times New Roman" w:eastAsia="Calibri" w:cs="Times New Roman"/>
          <w:sz w:val="24"/>
          <w:szCs w:val="24"/>
          <w:rtl w:val="0"/>
        </w:rPr>
        <w:t xml:space="preserve"> Visual Studio Code or similar IDE environment.</w:t>
      </w:r>
    </w:p>
    <w:p w14:paraId="00000021">
      <w:pPr>
        <w:pStyle w:val="4"/>
        <w:keepNext w:val="0"/>
        <w:keepLines w:val="0"/>
        <w:spacing w:before="0" w:line="360" w:lineRule="auto"/>
        <w:jc w:val="left"/>
        <w:rPr>
          <w:rFonts w:hint="default" w:ascii="Times New Roman" w:hAnsi="Times New Roman" w:eastAsia="Calibri" w:cs="Times New Roman"/>
          <w:b/>
          <w:bCs/>
          <w:color w:val="000000"/>
          <w:sz w:val="26"/>
          <w:szCs w:val="26"/>
        </w:rPr>
      </w:pPr>
      <w:bookmarkStart w:id="9" w:name="_heading=h.wlmerbwa5bpw" w:colFirst="0" w:colLast="0"/>
      <w:bookmarkEnd w:id="9"/>
      <w:r>
        <w:rPr>
          <w:rFonts w:hint="default" w:ascii="Times New Roman" w:hAnsi="Times New Roman" w:eastAsia="Calibri" w:cs="Times New Roman"/>
          <w:b/>
          <w:bCs/>
          <w:color w:val="000000"/>
          <w:sz w:val="26"/>
          <w:szCs w:val="26"/>
          <w:rtl w:val="0"/>
        </w:rPr>
        <w:t>2. HARDWARE REQUIREMENTS</w:t>
      </w:r>
    </w:p>
    <w:p w14:paraId="00000022">
      <w:pPr>
        <w:numPr>
          <w:ilvl w:val="0"/>
          <w:numId w:val="6"/>
        </w:numPr>
        <w:spacing w:after="0"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Processor:</w:t>
      </w:r>
      <w:r>
        <w:rPr>
          <w:rFonts w:hint="default" w:ascii="Times New Roman" w:hAnsi="Times New Roman" w:eastAsia="Calibri" w:cs="Times New Roman"/>
          <w:sz w:val="24"/>
          <w:szCs w:val="24"/>
          <w:rtl w:val="0"/>
        </w:rPr>
        <w:t xml:space="preserve"> Intel Core i5 (8th Gen or above) / AMD Ryzen 5 or equivalent.</w:t>
      </w:r>
    </w:p>
    <w:p w14:paraId="00000023">
      <w:pPr>
        <w:numPr>
          <w:ilvl w:val="0"/>
          <w:numId w:val="6"/>
        </w:numPr>
        <w:spacing w:after="0"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RAM:</w:t>
      </w:r>
      <w:r>
        <w:rPr>
          <w:rFonts w:hint="default" w:ascii="Times New Roman" w:hAnsi="Times New Roman" w:eastAsia="Calibri" w:cs="Times New Roman"/>
          <w:sz w:val="24"/>
          <w:szCs w:val="24"/>
          <w:rtl w:val="0"/>
        </w:rPr>
        <w:t xml:space="preserve"> 8 GB minimum (16 GB recommended for concurrent instances of MongoDB, processing layers, and execution nodes).</w:t>
      </w:r>
    </w:p>
    <w:p w14:paraId="00000024">
      <w:pPr>
        <w:numPr>
          <w:ilvl w:val="0"/>
          <w:numId w:val="6"/>
        </w:numPr>
        <w:spacing w:after="240"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Storage:</w:t>
      </w:r>
      <w:r>
        <w:rPr>
          <w:rFonts w:hint="default" w:ascii="Times New Roman" w:hAnsi="Times New Roman" w:eastAsia="Calibri" w:cs="Times New Roman"/>
          <w:sz w:val="24"/>
          <w:szCs w:val="24"/>
          <w:rtl w:val="0"/>
        </w:rPr>
        <w:t xml:space="preserve"> 1 GB of available disk workspace.</w:t>
      </w:r>
    </w:p>
    <w:p w14:paraId="00000025">
      <w:pPr>
        <w:spacing w:line="360" w:lineRule="auto"/>
        <w:jc w:val="left"/>
        <w:rPr>
          <w:rFonts w:hint="default" w:ascii="Times New Roman" w:hAnsi="Times New Roman" w:eastAsia="Calibri" w:cs="Times New Roman"/>
          <w:b/>
          <w:bCs/>
          <w:sz w:val="32"/>
          <w:szCs w:val="32"/>
        </w:rPr>
      </w:pPr>
      <w:r>
        <w:rPr>
          <w:rFonts w:hint="default" w:ascii="Times New Roman" w:hAnsi="Times New Roman" w:eastAsia="Calibri" w:cs="Times New Roman"/>
          <w:b/>
          <w:bCs/>
          <w:sz w:val="24"/>
          <w:szCs w:val="24"/>
          <w:rtl w:val="0"/>
        </w:rPr>
        <w:t>Epic:-1 PROJECT ARCHITECTURE</w:t>
      </w:r>
      <w:r>
        <w:rPr>
          <w:rFonts w:hint="default" w:ascii="Times New Roman" w:hAnsi="Times New Roman" w:eastAsia="Calibri" w:cs="Times New Roman"/>
          <w:b/>
          <w:bCs/>
          <w:sz w:val="36"/>
          <w:szCs w:val="36"/>
          <w:rtl w:val="0"/>
        </w:rPr>
        <w:t xml:space="preserve"> </w:t>
      </w:r>
      <w:r>
        <w:rPr>
          <w:rFonts w:hint="default" w:ascii="Times New Roman" w:hAnsi="Times New Roman" w:eastAsia="Calibri" w:cs="Times New Roman"/>
          <w:b/>
          <w:bCs/>
          <w:sz w:val="36"/>
          <w:szCs w:val="36"/>
          <w:rtl w:val="0"/>
        </w:rPr>
        <w:br w:type="textWrapping"/>
      </w:r>
      <w:r>
        <w:rPr>
          <w:rFonts w:hint="default" w:ascii="Times New Roman" w:hAnsi="Times New Roman" w:eastAsia="Calibri" w:cs="Times New Roman"/>
          <w:b/>
          <w:bCs/>
          <w:sz w:val="36"/>
          <w:szCs w:val="36"/>
          <w:rtl w:val="0"/>
        </w:rPr>
        <w:br w:type="textWrapping"/>
      </w:r>
      <w:r>
        <w:rPr>
          <w:rFonts w:hint="default" w:ascii="Times New Roman" w:hAnsi="Times New Roman" w:eastAsia="Calibri" w:cs="Times New Roman"/>
          <w:b/>
          <w:bCs/>
          <w:sz w:val="36"/>
          <w:szCs w:val="36"/>
        </w:rPr>
        <w:drawing>
          <wp:inline distT="114300" distB="114300" distL="114300" distR="114300">
            <wp:extent cx="5943600" cy="3162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3" name="image14.png"/>
                    <pic:cNvPicPr preferRelativeResize="0"/>
                  </pic:nvPicPr>
                  <pic:blipFill>
                    <a:blip r:embed="rId7"/>
                    <a:srcRect/>
                    <a:stretch>
                      <a:fillRect/>
                    </a:stretch>
                  </pic:blipFill>
                  <pic:spPr>
                    <a:xfrm>
                      <a:off x="0" y="0"/>
                      <a:ext cx="5943600" cy="3162300"/>
                    </a:xfrm>
                    <a:prstGeom prst="rect">
                      <a:avLst/>
                    </a:prstGeom>
                  </pic:spPr>
                </pic:pic>
              </a:graphicData>
            </a:graphic>
          </wp:inline>
        </w:drawing>
      </w:r>
    </w:p>
    <w:p w14:paraId="00000026">
      <w:pPr>
        <w:spacing w:line="360" w:lineRule="auto"/>
        <w:jc w:val="left"/>
        <w:rPr>
          <w:rFonts w:hint="default" w:ascii="Times New Roman" w:hAnsi="Times New Roman" w:eastAsia="Calibri" w:cs="Times New Roman"/>
          <w:b/>
          <w:bCs/>
          <w:sz w:val="34"/>
          <w:szCs w:val="34"/>
        </w:rPr>
      </w:pPr>
      <w:r>
        <w:rPr>
          <w:rFonts w:hint="default" w:ascii="Times New Roman" w:hAnsi="Times New Roman" w:eastAsia="Calibri" w:cs="Times New Roman"/>
          <w:b/>
          <w:bCs/>
          <w:sz w:val="32"/>
          <w:szCs w:val="32"/>
          <w:rtl w:val="0"/>
        </w:rPr>
        <w:br w:type="textWrapping"/>
      </w:r>
    </w:p>
    <w:p w14:paraId="00000027">
      <w:pPr>
        <w:spacing w:after="240" w:line="360" w:lineRule="auto"/>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The BlogNest application exposes structured endpoints handled by a layered server architecture model. Incoming requests undergo filter processing before interacting with data services.</w:t>
      </w:r>
    </w:p>
    <w:p w14:paraId="00000028">
      <w:pPr>
        <w:pStyle w:val="4"/>
        <w:keepNext w:val="0"/>
        <w:keepLines w:val="0"/>
        <w:spacing w:before="0" w:line="360" w:lineRule="auto"/>
        <w:jc w:val="left"/>
        <w:rPr>
          <w:rFonts w:hint="default" w:ascii="Times New Roman" w:hAnsi="Times New Roman" w:eastAsia="Calibri" w:cs="Times New Roman"/>
          <w:b/>
          <w:bCs/>
          <w:color w:val="000000"/>
          <w:sz w:val="24"/>
          <w:szCs w:val="24"/>
        </w:rPr>
      </w:pPr>
      <w:bookmarkStart w:id="10" w:name="_heading=h.ul5p1qrl93iz" w:colFirst="0" w:colLast="0"/>
      <w:bookmarkEnd w:id="10"/>
      <w:r>
        <w:rPr>
          <w:rFonts w:hint="default" w:ascii="Times New Roman" w:hAnsi="Times New Roman" w:eastAsia="Calibri" w:cs="Times New Roman"/>
          <w:b/>
          <w:bCs/>
          <w:color w:val="000000"/>
          <w:sz w:val="24"/>
          <w:szCs w:val="24"/>
          <w:rtl w:val="0"/>
        </w:rPr>
        <w:t>COMPONENTS DEFINITION</w:t>
      </w:r>
    </w:p>
    <w:p w14:paraId="00000029">
      <w:pPr>
        <w:numPr>
          <w:ilvl w:val="0"/>
          <w:numId w:val="7"/>
        </w:numPr>
        <w:spacing w:after="0"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Interface:</w:t>
      </w:r>
      <w:r>
        <w:rPr>
          <w:rFonts w:hint="default" w:ascii="Times New Roman" w:hAnsi="Times New Roman" w:eastAsia="Calibri" w:cs="Times New Roman"/>
          <w:sz w:val="24"/>
          <w:szCs w:val="24"/>
          <w:rtl w:val="0"/>
        </w:rPr>
        <w:t xml:space="preserve"> API tools like Postman query distinct route paths to extract JSON entities.</w:t>
      </w:r>
    </w:p>
    <w:p w14:paraId="0000002A">
      <w:pPr>
        <w:numPr>
          <w:ilvl w:val="0"/>
          <w:numId w:val="7"/>
        </w:numPr>
        <w:spacing w:after="0"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Express Server Gateway:</w:t>
      </w:r>
      <w:r>
        <w:rPr>
          <w:rFonts w:hint="default" w:ascii="Times New Roman" w:hAnsi="Times New Roman" w:eastAsia="Calibri" w:cs="Times New Roman"/>
          <w:sz w:val="24"/>
          <w:szCs w:val="24"/>
          <w:rtl w:val="0"/>
        </w:rPr>
        <w:t xml:space="preserve"> Monitors network ports, maps explicit HTTP methods (GET, POST, PUT, DELETE), parses JSON payloads, and handles CORS headers.</w:t>
      </w:r>
    </w:p>
    <w:p w14:paraId="0000002B">
      <w:pPr>
        <w:numPr>
          <w:ilvl w:val="0"/>
          <w:numId w:val="7"/>
        </w:numPr>
        <w:spacing w:after="0"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Authentication &amp; Role Matrix Middleware:</w:t>
      </w:r>
      <w:r>
        <w:rPr>
          <w:rFonts w:hint="default" w:ascii="Times New Roman" w:hAnsi="Times New Roman" w:eastAsia="Calibri" w:cs="Times New Roman"/>
          <w:sz w:val="24"/>
          <w:szCs w:val="24"/>
          <w:rtl w:val="0"/>
        </w:rPr>
        <w:t xml:space="preserve"> Extracts tokens from headers, validates user context signatures, and evaluates if the specific role satisfies authorization thresholds for guarded resource paths.</w:t>
      </w:r>
    </w:p>
    <w:p w14:paraId="0000002C">
      <w:pPr>
        <w:numPr>
          <w:ilvl w:val="0"/>
          <w:numId w:val="7"/>
        </w:numPr>
        <w:spacing w:after="0"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Granular Services (Logic Modules):</w:t>
      </w:r>
      <w:r>
        <w:rPr>
          <w:rFonts w:hint="default" w:ascii="Times New Roman" w:hAnsi="Times New Roman" w:eastAsia="Calibri" w:cs="Times New Roman"/>
          <w:sz w:val="24"/>
          <w:szCs w:val="24"/>
          <w:rtl w:val="0"/>
        </w:rPr>
        <w:t xml:space="preserve"> Enforces isolated domain rules for blog lifecycles (Draft, Pending Approval, Scheduled, Published), comment queues, and system reporting indicators.</w:t>
      </w:r>
    </w:p>
    <w:p w14:paraId="0000002D">
      <w:pPr>
        <w:numPr>
          <w:ilvl w:val="0"/>
          <w:numId w:val="7"/>
        </w:numPr>
        <w:spacing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Database Interface Layer:</w:t>
      </w:r>
      <w:r>
        <w:rPr>
          <w:rFonts w:hint="default" w:ascii="Times New Roman" w:hAnsi="Times New Roman" w:eastAsia="Calibri" w:cs="Times New Roman"/>
          <w:sz w:val="24"/>
          <w:szCs w:val="24"/>
          <w:rtl w:val="0"/>
        </w:rPr>
        <w:t xml:space="preserve"> Mongoose translates operational application logic into performant native MongoDB queries.</w:t>
      </w:r>
    </w:p>
    <w:p w14:paraId="0000002E">
      <w:pPr>
        <w:numPr>
          <w:ilvl w:val="0"/>
          <w:numId w:val="7"/>
        </w:numPr>
        <w:spacing w:after="240"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AI Flow (Service Integration):</w:t>
      </w:r>
      <w:r>
        <w:rPr>
          <w:rFonts w:hint="default" w:ascii="Times New Roman" w:hAnsi="Times New Roman" w:eastAsia="Calibri" w:cs="Times New Roman"/>
          <w:sz w:val="24"/>
          <w:szCs w:val="24"/>
          <w:rtl w:val="0"/>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14:paraId="0000002F">
      <w:pPr>
        <w:numPr>
          <w:ilvl w:val="0"/>
          <w:numId w:val="7"/>
        </w:numPr>
        <w:spacing w:after="240"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BlogGenerator with AI:</w:t>
      </w:r>
      <w:r>
        <w:rPr>
          <w:rFonts w:hint="default" w:ascii="Times New Roman" w:hAnsi="Times New Roman" w:eastAsia="Calibri" w:cs="Times New Roman"/>
          <w:sz w:val="24"/>
          <w:szCs w:val="24"/>
          <w:rtl w:val="0"/>
        </w:rPr>
        <w:t xml:space="preserve"> A specialized service that automates the generation of blog content, which integrates with the AI Flow service to streamline the drafting process.</w:t>
      </w:r>
    </w:p>
    <w:p w14:paraId="383A8146">
      <w:pPr>
        <w:rPr>
          <w:rFonts w:hint="default" w:ascii="Times New Roman" w:hAnsi="Times New Roman" w:eastAsia="Calibri" w:cs="Times New Roman"/>
          <w:b/>
          <w:bCs/>
          <w:sz w:val="24"/>
          <w:szCs w:val="24"/>
          <w:rtl w:val="0"/>
        </w:rPr>
      </w:pPr>
      <w:bookmarkStart w:id="11" w:name="_heading=h.e8tzzzqeqhul" w:colFirst="0" w:colLast="0"/>
      <w:bookmarkEnd w:id="11"/>
      <w:bookmarkStart w:id="12" w:name="_heading=h.mturg09ymwqr" w:colFirst="0" w:colLast="0"/>
      <w:bookmarkEnd w:id="12"/>
    </w:p>
    <w:p w14:paraId="00000031">
      <w:pPr>
        <w:pStyle w:val="3"/>
        <w:keepNext w:val="0"/>
        <w:keepLines w:val="0"/>
        <w:spacing w:before="0" w:after="80" w:line="360" w:lineRule="auto"/>
        <w:jc w:val="left"/>
        <w:rPr>
          <w:rFonts w:hint="default" w:ascii="Times New Roman" w:hAnsi="Times New Roman" w:eastAsia="Calibri" w:cs="Times New Roman"/>
          <w:b/>
          <w:bCs/>
          <w:sz w:val="24"/>
          <w:szCs w:val="24"/>
        </w:rPr>
      </w:pPr>
      <w:r>
        <w:rPr>
          <w:rFonts w:hint="default" w:ascii="Times New Roman" w:hAnsi="Times New Roman" w:eastAsia="Calibri" w:cs="Times New Roman"/>
          <w:b/>
          <w:bCs/>
          <w:sz w:val="24"/>
          <w:szCs w:val="24"/>
          <w:rtl w:val="0"/>
        </w:rPr>
        <w:t>Entity-Relationship (ER) Diagram Description</w:t>
      </w:r>
    </w:p>
    <w:p w14:paraId="00000032">
      <w:pPr>
        <w:spacing w:after="240" w:line="360" w:lineRule="auto"/>
        <w:jc w:val="left"/>
        <w:rPr>
          <w:rFonts w:hint="default" w:ascii="Times New Roman" w:hAnsi="Times New Roman" w:eastAsia="Calibri" w:cs="Times New Roman"/>
        </w:rPr>
      </w:pPr>
      <w:r>
        <w:rPr>
          <w:rFonts w:hint="default" w:ascii="Times New Roman" w:hAnsi="Times New Roman" w:eastAsia="Calibri" w:cs="Times New Roman"/>
          <w:rtl w:val="0"/>
        </w:rPr>
        <w:t>The underlying document structure manages several collections bound by logical application references:</w:t>
      </w:r>
      <w:r>
        <w:rPr>
          <w:rFonts w:hint="default" w:ascii="Times New Roman" w:hAnsi="Times New Roman" w:eastAsia="Calibri" w:cs="Times New Roman"/>
          <w:rtl w:val="0"/>
        </w:rPr>
        <w:br w:type="textWrapping"/>
      </w:r>
      <w:r>
        <w:rPr>
          <w:rFonts w:hint="default" w:ascii="Times New Roman" w:hAnsi="Times New Roman" w:eastAsia="Calibri" w:cs="Times New Roman"/>
        </w:rPr>
        <w:drawing>
          <wp:inline distT="114300" distB="114300" distL="114300" distR="114300">
            <wp:extent cx="5943600" cy="422148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13" name="image11.png"/>
                    <pic:cNvPicPr preferRelativeResize="0"/>
                  </pic:nvPicPr>
                  <pic:blipFill>
                    <a:blip r:embed="rId8"/>
                    <a:srcRect/>
                    <a:stretch>
                      <a:fillRect/>
                    </a:stretch>
                  </pic:blipFill>
                  <pic:spPr>
                    <a:xfrm>
                      <a:off x="0" y="0"/>
                      <a:ext cx="5943600" cy="4221552"/>
                    </a:xfrm>
                    <a:prstGeom prst="rect">
                      <a:avLst/>
                    </a:prstGeom>
                  </pic:spPr>
                </pic:pic>
              </a:graphicData>
            </a:graphic>
          </wp:inline>
        </w:drawing>
      </w:r>
      <w:r>
        <w:rPr>
          <w:rFonts w:hint="default" w:ascii="Times New Roman" w:hAnsi="Times New Roman" w:eastAsia="Calibri" w:cs="Times New Roman"/>
          <w:rtl w:val="0"/>
        </w:rPr>
        <w:br w:type="textWrapping"/>
      </w:r>
      <w:r>
        <w:rPr>
          <w:rFonts w:hint="default" w:ascii="Times New Roman" w:hAnsi="Times New Roman" w:eastAsia="Calibri" w:cs="Times New Roman"/>
          <w:rtl w:val="0"/>
        </w:rPr>
        <w:br w:type="textWrapping"/>
      </w:r>
    </w:p>
    <w:p w14:paraId="00000033">
      <w:pPr>
        <w:pStyle w:val="4"/>
        <w:keepNext w:val="0"/>
        <w:keepLines w:val="0"/>
        <w:spacing w:before="0" w:line="360" w:lineRule="auto"/>
        <w:jc w:val="left"/>
        <w:rPr>
          <w:rFonts w:hint="default" w:ascii="Times New Roman" w:hAnsi="Times New Roman" w:eastAsia="Calibri" w:cs="Times New Roman"/>
          <w:b/>
          <w:bCs/>
          <w:color w:val="000000"/>
          <w:sz w:val="28"/>
          <w:szCs w:val="28"/>
        </w:rPr>
      </w:pPr>
      <w:bookmarkStart w:id="13" w:name="_heading=h.tcx6v7en4i3p" w:colFirst="0" w:colLast="0"/>
      <w:bookmarkEnd w:id="13"/>
      <w:r>
        <w:rPr>
          <w:rFonts w:hint="default" w:ascii="Times New Roman" w:hAnsi="Times New Roman" w:eastAsia="Calibri" w:cs="Times New Roman"/>
          <w:b/>
          <w:bCs/>
          <w:color w:val="000000"/>
          <w:sz w:val="28"/>
          <w:szCs w:val="28"/>
          <w:rtl w:val="0"/>
        </w:rPr>
        <w:t>1. USER ENTITY</w:t>
      </w:r>
    </w:p>
    <w:p w14:paraId="00000034">
      <w:pPr>
        <w:numPr>
          <w:ilvl w:val="0"/>
          <w:numId w:val="8"/>
        </w:numPr>
        <w:spacing w:after="0" w:line="36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color w:val="188038"/>
          <w:sz w:val="24"/>
          <w:szCs w:val="24"/>
          <w:rtl w:val="0"/>
        </w:rPr>
        <w:t>_id</w:t>
      </w:r>
      <w:r>
        <w:rPr>
          <w:rFonts w:hint="default" w:ascii="Times New Roman" w:hAnsi="Times New Roman" w:eastAsia="Calibri" w:cs="Times New Roman"/>
          <w:sz w:val="24"/>
          <w:szCs w:val="24"/>
          <w:rtl w:val="0"/>
        </w:rPr>
        <w:t xml:space="preserve"> (Primary Key - ObjectId)</w:t>
      </w:r>
    </w:p>
    <w:p w14:paraId="00000035">
      <w:pPr>
        <w:numPr>
          <w:ilvl w:val="0"/>
          <w:numId w:val="8"/>
        </w:numPr>
        <w:spacing w:after="0" w:line="36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color w:val="188038"/>
          <w:sz w:val="24"/>
          <w:szCs w:val="24"/>
          <w:rtl w:val="0"/>
        </w:rPr>
        <w:t>name</w:t>
      </w:r>
      <w:r>
        <w:rPr>
          <w:rFonts w:hint="default" w:ascii="Times New Roman" w:hAnsi="Times New Roman" w:eastAsia="Calibri" w:cs="Times New Roman"/>
          <w:sz w:val="24"/>
          <w:szCs w:val="24"/>
          <w:rtl w:val="0"/>
        </w:rPr>
        <w:t xml:space="preserve"> (String, Required)</w:t>
      </w:r>
    </w:p>
    <w:p w14:paraId="00000036">
      <w:pPr>
        <w:numPr>
          <w:ilvl w:val="0"/>
          <w:numId w:val="8"/>
        </w:numPr>
        <w:spacing w:after="0" w:line="36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color w:val="188038"/>
          <w:sz w:val="24"/>
          <w:szCs w:val="24"/>
          <w:rtl w:val="0"/>
        </w:rPr>
        <w:t>email</w:t>
      </w:r>
      <w:r>
        <w:rPr>
          <w:rFonts w:hint="default" w:ascii="Times New Roman" w:hAnsi="Times New Roman" w:eastAsia="Calibri" w:cs="Times New Roman"/>
          <w:sz w:val="24"/>
          <w:szCs w:val="24"/>
          <w:rtl w:val="0"/>
        </w:rPr>
        <w:t xml:space="preserve"> (String, Required, Unique)</w:t>
      </w:r>
    </w:p>
    <w:p w14:paraId="00000037">
      <w:pPr>
        <w:numPr>
          <w:ilvl w:val="0"/>
          <w:numId w:val="8"/>
        </w:numPr>
        <w:spacing w:after="0" w:line="36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color w:val="188038"/>
          <w:sz w:val="24"/>
          <w:szCs w:val="24"/>
          <w:rtl w:val="0"/>
        </w:rPr>
        <w:t>password</w:t>
      </w:r>
      <w:r>
        <w:rPr>
          <w:rFonts w:hint="default" w:ascii="Times New Roman" w:hAnsi="Times New Roman" w:eastAsia="Calibri" w:cs="Times New Roman"/>
          <w:sz w:val="24"/>
          <w:szCs w:val="24"/>
          <w:rtl w:val="0"/>
        </w:rPr>
        <w:t xml:space="preserve"> (String, Hashed, Required)</w:t>
      </w:r>
    </w:p>
    <w:p w14:paraId="00000038">
      <w:pPr>
        <w:numPr>
          <w:ilvl w:val="0"/>
          <w:numId w:val="8"/>
        </w:numPr>
        <w:spacing w:after="240" w:line="36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color w:val="188038"/>
          <w:sz w:val="24"/>
          <w:szCs w:val="24"/>
          <w:rtl w:val="0"/>
        </w:rPr>
        <w:t>role</w:t>
      </w:r>
      <w:r>
        <w:rPr>
          <w:rFonts w:hint="default" w:ascii="Times New Roman" w:hAnsi="Times New Roman" w:eastAsia="Calibri" w:cs="Times New Roman"/>
          <w:sz w:val="24"/>
          <w:szCs w:val="24"/>
          <w:rtl w:val="0"/>
        </w:rPr>
        <w:t xml:space="preserve"> (String, Default: "reader")</w:t>
      </w:r>
    </w:p>
    <w:p w14:paraId="00000039">
      <w:pPr>
        <w:pStyle w:val="4"/>
        <w:keepNext w:val="0"/>
        <w:keepLines w:val="0"/>
        <w:spacing w:before="0" w:line="360" w:lineRule="auto"/>
        <w:jc w:val="left"/>
        <w:rPr>
          <w:rFonts w:hint="default" w:ascii="Times New Roman" w:hAnsi="Times New Roman" w:eastAsia="Calibri" w:cs="Times New Roman"/>
          <w:b/>
          <w:bCs/>
          <w:color w:val="000000"/>
          <w:sz w:val="28"/>
          <w:szCs w:val="28"/>
        </w:rPr>
      </w:pPr>
      <w:bookmarkStart w:id="14" w:name="_heading=h.gr37jq38icfx" w:colFirst="0" w:colLast="0"/>
      <w:bookmarkEnd w:id="14"/>
      <w:r>
        <w:rPr>
          <w:rFonts w:hint="default" w:ascii="Times New Roman" w:hAnsi="Times New Roman" w:eastAsia="Calibri" w:cs="Times New Roman"/>
          <w:b/>
          <w:bCs/>
          <w:color w:val="000000"/>
          <w:sz w:val="28"/>
          <w:szCs w:val="28"/>
          <w:rtl w:val="0"/>
        </w:rPr>
        <w:t>2. POST ENTITY</w:t>
      </w:r>
    </w:p>
    <w:p w14:paraId="0000003A">
      <w:pPr>
        <w:numPr>
          <w:ilvl w:val="0"/>
          <w:numId w:val="9"/>
        </w:numPr>
        <w:spacing w:after="0" w:line="36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color w:val="188038"/>
          <w:sz w:val="24"/>
          <w:szCs w:val="24"/>
          <w:rtl w:val="0"/>
        </w:rPr>
        <w:t>_id</w:t>
      </w:r>
      <w:r>
        <w:rPr>
          <w:rFonts w:hint="default" w:ascii="Times New Roman" w:hAnsi="Times New Roman" w:eastAsia="Calibri" w:cs="Times New Roman"/>
          <w:sz w:val="24"/>
          <w:szCs w:val="24"/>
          <w:rtl w:val="0"/>
        </w:rPr>
        <w:t xml:space="preserve"> (Primary Key - ObjectId)</w:t>
      </w:r>
    </w:p>
    <w:p w14:paraId="0000003B">
      <w:pPr>
        <w:numPr>
          <w:ilvl w:val="0"/>
          <w:numId w:val="9"/>
        </w:numPr>
        <w:spacing w:after="0" w:line="36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color w:val="188038"/>
          <w:sz w:val="24"/>
          <w:szCs w:val="24"/>
          <w:rtl w:val="0"/>
        </w:rPr>
        <w:t>userID</w:t>
      </w:r>
      <w:r>
        <w:rPr>
          <w:rFonts w:hint="default" w:ascii="Times New Roman" w:hAnsi="Times New Roman" w:eastAsia="Calibri" w:cs="Times New Roman"/>
          <w:sz w:val="24"/>
          <w:szCs w:val="24"/>
          <w:rtl w:val="0"/>
        </w:rPr>
        <w:t xml:space="preserve"> (Foreign Key referencing User Collection)</w:t>
      </w:r>
    </w:p>
    <w:p w14:paraId="0000003C">
      <w:pPr>
        <w:numPr>
          <w:ilvl w:val="0"/>
          <w:numId w:val="9"/>
        </w:numPr>
        <w:spacing w:after="0" w:line="36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color w:val="188038"/>
          <w:sz w:val="24"/>
          <w:szCs w:val="24"/>
          <w:rtl w:val="0"/>
        </w:rPr>
        <w:t>name</w:t>
      </w:r>
      <w:r>
        <w:rPr>
          <w:rFonts w:hint="default" w:ascii="Times New Roman" w:hAnsi="Times New Roman" w:eastAsia="Calibri" w:cs="Times New Roman"/>
          <w:sz w:val="24"/>
          <w:szCs w:val="24"/>
          <w:rtl w:val="0"/>
        </w:rPr>
        <w:t xml:space="preserve"> (String, Required - represents Title)</w:t>
      </w:r>
    </w:p>
    <w:p w14:paraId="0000003D">
      <w:pPr>
        <w:numPr>
          <w:ilvl w:val="0"/>
          <w:numId w:val="9"/>
        </w:numPr>
        <w:spacing w:after="0" w:line="36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color w:val="188038"/>
          <w:sz w:val="24"/>
          <w:szCs w:val="24"/>
          <w:rtl w:val="0"/>
        </w:rPr>
        <w:t>photo</w:t>
      </w:r>
      <w:r>
        <w:rPr>
          <w:rFonts w:hint="default" w:ascii="Times New Roman" w:hAnsi="Times New Roman" w:eastAsia="Calibri" w:cs="Times New Roman"/>
          <w:sz w:val="24"/>
          <w:szCs w:val="24"/>
          <w:rtl w:val="0"/>
        </w:rPr>
        <w:t xml:space="preserve"> (Object/String pathway link)</w:t>
      </w:r>
    </w:p>
    <w:p w14:paraId="0000003E">
      <w:pPr>
        <w:numPr>
          <w:ilvl w:val="0"/>
          <w:numId w:val="9"/>
        </w:numPr>
        <w:spacing w:after="0" w:line="36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color w:val="188038"/>
          <w:sz w:val="24"/>
          <w:szCs w:val="24"/>
          <w:rtl w:val="0"/>
        </w:rPr>
        <w:t>message</w:t>
      </w:r>
      <w:r>
        <w:rPr>
          <w:rFonts w:hint="default" w:ascii="Times New Roman" w:hAnsi="Times New Roman" w:eastAsia="Calibri" w:cs="Times New Roman"/>
          <w:sz w:val="24"/>
          <w:szCs w:val="24"/>
          <w:rtl w:val="0"/>
        </w:rPr>
        <w:t xml:space="preserve"> (String - Core content body)</w:t>
      </w:r>
    </w:p>
    <w:p w14:paraId="0000003F">
      <w:pPr>
        <w:numPr>
          <w:ilvl w:val="0"/>
          <w:numId w:val="9"/>
        </w:numPr>
        <w:spacing w:after="0" w:line="36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color w:val="188038"/>
          <w:sz w:val="24"/>
          <w:szCs w:val="24"/>
          <w:rtl w:val="0"/>
        </w:rPr>
        <w:t>likes</w:t>
      </w:r>
      <w:r>
        <w:rPr>
          <w:rFonts w:hint="default" w:ascii="Times New Roman" w:hAnsi="Times New Roman" w:eastAsia="Calibri" w:cs="Times New Roman"/>
          <w:sz w:val="24"/>
          <w:szCs w:val="24"/>
          <w:rtl w:val="0"/>
        </w:rPr>
        <w:t xml:space="preserve"> (Number, Default: 0)</w:t>
      </w:r>
    </w:p>
    <w:p w14:paraId="00000040">
      <w:pPr>
        <w:numPr>
          <w:ilvl w:val="0"/>
          <w:numId w:val="9"/>
        </w:numPr>
        <w:spacing w:after="240" w:line="36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color w:val="188038"/>
          <w:sz w:val="24"/>
          <w:szCs w:val="24"/>
          <w:rtl w:val="0"/>
        </w:rPr>
        <w:t>timestamps</w:t>
      </w:r>
      <w:r>
        <w:rPr>
          <w:rFonts w:hint="default" w:ascii="Times New Roman" w:hAnsi="Times New Roman" w:eastAsia="Calibri" w:cs="Times New Roman"/>
          <w:sz w:val="24"/>
          <w:szCs w:val="24"/>
          <w:rtl w:val="0"/>
        </w:rPr>
        <w:t xml:space="preserve"> (True)</w:t>
      </w:r>
    </w:p>
    <w:p w14:paraId="00000041">
      <w:pPr>
        <w:pStyle w:val="4"/>
        <w:keepNext w:val="0"/>
        <w:keepLines w:val="0"/>
        <w:spacing w:before="0" w:line="360" w:lineRule="auto"/>
        <w:jc w:val="left"/>
        <w:rPr>
          <w:rFonts w:hint="default" w:ascii="Times New Roman" w:hAnsi="Times New Roman" w:eastAsia="Calibri" w:cs="Times New Roman"/>
          <w:b/>
          <w:bCs/>
          <w:color w:val="000000"/>
          <w:sz w:val="24"/>
          <w:szCs w:val="24"/>
        </w:rPr>
      </w:pPr>
      <w:bookmarkStart w:id="15" w:name="_heading=h.kxoxw77dhn8v" w:colFirst="0" w:colLast="0"/>
      <w:bookmarkEnd w:id="15"/>
      <w:r>
        <w:rPr>
          <w:rFonts w:hint="default" w:ascii="Times New Roman" w:hAnsi="Times New Roman" w:eastAsia="Calibri" w:cs="Times New Roman"/>
          <w:b/>
          <w:bCs/>
          <w:color w:val="000000"/>
          <w:sz w:val="24"/>
          <w:szCs w:val="24"/>
          <w:rtl w:val="0"/>
        </w:rPr>
        <w:t>KEY STRUCTURAL MAPPINGS</w:t>
      </w:r>
    </w:p>
    <w:p w14:paraId="00000042">
      <w:pPr>
        <w:numPr>
          <w:ilvl w:val="0"/>
          <w:numId w:val="10"/>
        </w:numPr>
        <w:spacing w:after="0"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User to Post (One-to-Many):</w:t>
      </w:r>
      <w:r>
        <w:rPr>
          <w:rFonts w:hint="default" w:ascii="Times New Roman" w:hAnsi="Times New Roman" w:eastAsia="Calibri" w:cs="Times New Roman"/>
          <w:sz w:val="24"/>
          <w:szCs w:val="24"/>
          <w:rtl w:val="0"/>
        </w:rPr>
        <w:t xml:space="preserve"> An author can submit multiple blog documents.</w:t>
      </w:r>
    </w:p>
    <w:p w14:paraId="00000043">
      <w:pPr>
        <w:numPr>
          <w:ilvl w:val="0"/>
          <w:numId w:val="10"/>
        </w:numPr>
        <w:spacing w:after="0"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User to Comment (One-to-Many):</w:t>
      </w:r>
      <w:r>
        <w:rPr>
          <w:rFonts w:hint="default" w:ascii="Times New Roman" w:hAnsi="Times New Roman" w:eastAsia="Calibri" w:cs="Times New Roman"/>
          <w:sz w:val="24"/>
          <w:szCs w:val="24"/>
          <w:rtl w:val="0"/>
        </w:rPr>
        <w:t xml:space="preserve"> Readers/Users can append multiple response comments across independent post nodes.</w:t>
      </w:r>
    </w:p>
    <w:p w14:paraId="00000044">
      <w:pPr>
        <w:numPr>
          <w:ilvl w:val="0"/>
          <w:numId w:val="10"/>
        </w:numPr>
        <w:spacing w:after="240"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Post to Comment (One-to-Many):</w:t>
      </w:r>
      <w:r>
        <w:rPr>
          <w:rFonts w:hint="default" w:ascii="Times New Roman" w:hAnsi="Times New Roman" w:eastAsia="Calibri" w:cs="Times New Roman"/>
          <w:sz w:val="24"/>
          <w:szCs w:val="24"/>
          <w:rtl w:val="0"/>
        </w:rPr>
        <w:t xml:space="preserve"> A single blog document stores individual referenced comment submissions.</w:t>
      </w:r>
    </w:p>
    <w:p w14:paraId="00000045">
      <w:pPr>
        <w:pStyle w:val="3"/>
        <w:keepNext w:val="0"/>
        <w:keepLines w:val="0"/>
        <w:spacing w:before="0" w:after="80" w:line="360" w:lineRule="auto"/>
        <w:jc w:val="left"/>
        <w:rPr>
          <w:rFonts w:hint="default" w:ascii="Times New Roman" w:hAnsi="Times New Roman" w:eastAsia="Calibri" w:cs="Times New Roman"/>
          <w:b/>
          <w:bCs/>
          <w:sz w:val="34"/>
          <w:szCs w:val="34"/>
        </w:rPr>
      </w:pPr>
      <w:bookmarkStart w:id="16" w:name="_heading=h.pe9wc4uex8qk" w:colFirst="0" w:colLast="0"/>
      <w:bookmarkEnd w:id="16"/>
      <w:r>
        <w:rPr>
          <w:rFonts w:hint="default" w:ascii="Times New Roman" w:hAnsi="Times New Roman" w:eastAsia="Calibri" w:cs="Times New Roman"/>
          <w:b/>
          <w:bCs/>
          <w:sz w:val="34"/>
          <w:szCs w:val="34"/>
          <w:rtl w:val="0"/>
        </w:rPr>
        <w:t>KEY FEATURES</w:t>
      </w:r>
    </w:p>
    <w:p w14:paraId="00000046">
      <w:pPr>
        <w:numPr>
          <w:ilvl w:val="0"/>
          <w:numId w:val="11"/>
        </w:numPr>
        <w:spacing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Role-Based Route Guarding:</w:t>
      </w:r>
      <w:r>
        <w:rPr>
          <w:rFonts w:hint="default" w:ascii="Times New Roman" w:hAnsi="Times New Roman" w:eastAsia="Calibri" w:cs="Times New Roman"/>
          <w:sz w:val="24"/>
          <w:szCs w:val="24"/>
          <w:rtl w:val="0"/>
        </w:rPr>
        <w:t xml:space="preserve"> Strict token processing blocks unauthorized tiers from modifying core settings.</w:t>
      </w:r>
    </w:p>
    <w:p w14:paraId="00000047">
      <w:pPr>
        <w:numPr>
          <w:ilvl w:val="0"/>
          <w:numId w:val="11"/>
        </w:numPr>
        <w:spacing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CRUD Blog Execution Engine:</w:t>
      </w:r>
      <w:r>
        <w:rPr>
          <w:rFonts w:hint="default" w:ascii="Times New Roman" w:hAnsi="Times New Roman" w:eastAsia="Calibri" w:cs="Times New Roman"/>
          <w:sz w:val="24"/>
          <w:szCs w:val="24"/>
          <w:rtl w:val="0"/>
        </w:rPr>
        <w:t xml:space="preserve"> Complete schema management over content definitions, status states, and asset assignment paths.</w:t>
      </w:r>
    </w:p>
    <w:p w14:paraId="00000048">
      <w:pPr>
        <w:numPr>
          <w:ilvl w:val="0"/>
          <w:numId w:val="11"/>
        </w:numPr>
        <w:spacing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Categorization System:</w:t>
      </w:r>
      <w:r>
        <w:rPr>
          <w:rFonts w:hint="default" w:ascii="Times New Roman" w:hAnsi="Times New Roman" w:eastAsia="Calibri" w:cs="Times New Roman"/>
          <w:sz w:val="24"/>
          <w:szCs w:val="24"/>
          <w:rtl w:val="0"/>
        </w:rPr>
        <w:t xml:space="preserve"> Native tag indices facilitate filtering and querying for enhanced discoverability.</w:t>
      </w:r>
    </w:p>
    <w:p w14:paraId="00000049">
      <w:pPr>
        <w:numPr>
          <w:ilvl w:val="0"/>
          <w:numId w:val="11"/>
        </w:numPr>
        <w:spacing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Comment Moderation Logic</w:t>
      </w:r>
      <w:r>
        <w:rPr>
          <w:rFonts w:hint="default" w:ascii="Times New Roman" w:hAnsi="Times New Roman" w:eastAsia="Calibri" w:cs="Times New Roman"/>
          <w:sz w:val="24"/>
          <w:szCs w:val="24"/>
          <w:rtl w:val="0"/>
        </w:rPr>
        <w:t>: Protected entry points for updating moderation flags (approved, pending, spam).</w:t>
      </w:r>
    </w:p>
    <w:p w14:paraId="0000004A">
      <w:pPr>
        <w:numPr>
          <w:ilvl w:val="0"/>
          <w:numId w:val="11"/>
        </w:numPr>
        <w:spacing w:line="36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Sanitization Safeguards: Payload parameter sanitation prevents XSS vectors and NoSQL parameter manipulation injections.</w:t>
      </w:r>
    </w:p>
    <w:p w14:paraId="0000004B">
      <w:pPr>
        <w:numPr>
          <w:ilvl w:val="0"/>
          <w:numId w:val="11"/>
        </w:numPr>
        <w:spacing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 xml:space="preserve">I-Driven Blog Generation Pipeline: </w:t>
      </w:r>
      <w:r>
        <w:rPr>
          <w:rFonts w:hint="default" w:ascii="Times New Roman" w:hAnsi="Times New Roman" w:eastAsia="Calibri" w:cs="Times New Roman"/>
          <w:sz w:val="24"/>
          <w:szCs w:val="24"/>
          <w:rtl w:val="0"/>
        </w:rPr>
        <w:t>Integrates external Large Language Model (LLM) abstractions and context-aware prompt templates to synthesize full-length, structured blog posts from high-level thematic inputs.</w:t>
      </w:r>
    </w:p>
    <w:p w14:paraId="0000004C">
      <w:pPr>
        <w:numPr>
          <w:ilvl w:val="0"/>
          <w:numId w:val="11"/>
        </w:numPr>
        <w:spacing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Intelligent Content Summarization Engine:</w:t>
      </w:r>
      <w:r>
        <w:rPr>
          <w:rFonts w:hint="default" w:ascii="Times New Roman" w:hAnsi="Times New Roman" w:eastAsia="Calibri" w:cs="Times New Roman"/>
          <w:sz w:val="24"/>
          <w:szCs w:val="24"/>
          <w:rtl w:val="0"/>
        </w:rPr>
        <w:t xml:space="preserve"> Leverages semantic compression layers to parse extensive article payloads, dynamically generating concise abstracts and automated metadata summaries.</w:t>
      </w:r>
    </w:p>
    <w:p w14:paraId="0000004D">
      <w:pPr>
        <w:pStyle w:val="3"/>
        <w:keepNext w:val="0"/>
        <w:keepLines w:val="0"/>
        <w:spacing w:before="0" w:after="80" w:line="360" w:lineRule="auto"/>
        <w:jc w:val="left"/>
        <w:rPr>
          <w:rFonts w:hint="default" w:ascii="Times New Roman" w:hAnsi="Times New Roman" w:eastAsia="Calibri" w:cs="Times New Roman"/>
          <w:b/>
          <w:bCs/>
          <w:sz w:val="24"/>
          <w:szCs w:val="24"/>
        </w:rPr>
      </w:pPr>
      <w:bookmarkStart w:id="17" w:name="_heading=h.gotlr02z8n90" w:colFirst="0" w:colLast="0"/>
      <w:bookmarkEnd w:id="17"/>
    </w:p>
    <w:p w14:paraId="0000004E">
      <w:pPr>
        <w:pStyle w:val="3"/>
        <w:keepNext w:val="0"/>
        <w:keepLines w:val="0"/>
        <w:spacing w:before="0" w:after="80" w:line="360" w:lineRule="auto"/>
        <w:jc w:val="left"/>
        <w:rPr>
          <w:rFonts w:hint="default" w:ascii="Times New Roman" w:hAnsi="Times New Roman" w:eastAsia="Calibri" w:cs="Times New Roman"/>
          <w:b/>
          <w:bCs/>
          <w:sz w:val="28"/>
          <w:szCs w:val="28"/>
        </w:rPr>
      </w:pPr>
      <w:bookmarkStart w:id="18" w:name="_heading=h.dwe2ffaxz7iq" w:colFirst="0" w:colLast="0"/>
      <w:bookmarkEnd w:id="18"/>
      <w:r>
        <w:rPr>
          <w:rFonts w:hint="default" w:ascii="Times New Roman" w:hAnsi="Times New Roman" w:eastAsia="Calibri" w:cs="Times New Roman"/>
          <w:b/>
          <w:bCs/>
          <w:sz w:val="28"/>
          <w:szCs w:val="28"/>
          <w:rtl w:val="0"/>
        </w:rPr>
        <w:t>ROLES AND RESPONSIBILITIES</w:t>
      </w:r>
    </w:p>
    <w:p w14:paraId="56D96B32">
      <w:pPr>
        <w:numPr>
          <w:ilvl w:val="0"/>
          <w:numId w:val="12"/>
        </w:numPr>
        <w:spacing w:after="0"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30"/>
          <w:szCs w:val="30"/>
          <w:rtl w:val="0"/>
        </w:rPr>
        <w:t>User Flow:</w:t>
      </w:r>
      <w:r>
        <w:rPr>
          <w:rFonts w:hint="default" w:ascii="Times New Roman" w:hAnsi="Times New Roman" w:eastAsia="Calibri" w:cs="Times New Roman"/>
          <w:b/>
          <w:bCs/>
          <w:sz w:val="24"/>
          <w:szCs w:val="24"/>
          <w:rtl w:val="0"/>
        </w:rPr>
        <w:t>Admin:</w:t>
      </w:r>
      <w:r>
        <w:rPr>
          <w:rFonts w:hint="default" w:ascii="Times New Roman" w:hAnsi="Times New Roman" w:eastAsia="Calibri" w:cs="Times New Roman"/>
          <w:sz w:val="24"/>
          <w:szCs w:val="24"/>
          <w:rtl w:val="0"/>
        </w:rPr>
        <w:t xml:space="preserve"> Complete environment override control. Can manage user database registrations, alter role assignments, prune malicious comments, and inspect full logging entries.</w:t>
      </w:r>
    </w:p>
    <w:p w14:paraId="3CCDEDD9">
      <w:pPr>
        <w:numPr>
          <w:ilvl w:val="0"/>
          <w:numId w:val="12"/>
        </w:numPr>
        <w:spacing w:after="0" w:line="360" w:lineRule="auto"/>
        <w:ind w:left="720" w:hanging="360"/>
        <w:jc w:val="left"/>
        <w:rPr>
          <w:rFonts w:hint="default" w:ascii="Times New Roman" w:hAnsi="Times New Roman" w:cs="Times New Roman"/>
          <w:sz w:val="24"/>
          <w:szCs w:val="24"/>
        </w:rPr>
      </w:pPr>
      <w:r>
        <w:rPr>
          <w:rFonts w:hint="default" w:ascii="Times New Roman" w:hAnsi="Times New Roman" w:eastAsia="Calibri" w:cs="Times New Roman"/>
          <w:b/>
          <w:bCs/>
          <w:sz w:val="24"/>
          <w:szCs w:val="24"/>
          <w:rtl w:val="0"/>
        </w:rPr>
        <w:t>Editor:</w:t>
      </w:r>
      <w:r>
        <w:rPr>
          <w:rFonts w:hint="default" w:ascii="Times New Roman" w:hAnsi="Times New Roman" w:eastAsia="Calibri" w:cs="Times New Roman"/>
          <w:sz w:val="24"/>
          <w:szCs w:val="24"/>
          <w:rtl w:val="0"/>
        </w:rPr>
        <w:t xml:space="preserve"> Focuses on editorial workflows. Reviews pending draft posts, marks records for instant publication, and handles category cleanup scripts.</w:t>
      </w:r>
    </w:p>
    <w:p w14:paraId="0C586B83">
      <w:pPr>
        <w:numPr>
          <w:ilvl w:val="0"/>
          <w:numId w:val="12"/>
        </w:numPr>
        <w:spacing w:after="0" w:line="360" w:lineRule="auto"/>
        <w:ind w:left="720" w:hanging="360"/>
        <w:jc w:val="left"/>
        <w:rPr>
          <w:rFonts w:hint="default" w:ascii="Times New Roman" w:hAnsi="Times New Roman" w:eastAsia="Calibri" w:cs="Times New Roman"/>
          <w:b/>
          <w:bCs/>
          <w:sz w:val="28"/>
          <w:szCs w:val="28"/>
        </w:rPr>
      </w:pPr>
      <w:r>
        <w:rPr>
          <w:rFonts w:hint="default" w:ascii="Times New Roman" w:hAnsi="Times New Roman" w:eastAsia="Calibri" w:cs="Times New Roman"/>
          <w:b/>
          <w:bCs/>
          <w:sz w:val="24"/>
          <w:szCs w:val="24"/>
          <w:rtl w:val="0"/>
        </w:rPr>
        <w:t>Author:</w:t>
      </w:r>
      <w:r>
        <w:rPr>
          <w:rFonts w:hint="default" w:ascii="Times New Roman" w:hAnsi="Times New Roman" w:eastAsia="Calibri" w:cs="Times New Roman"/>
          <w:sz w:val="24"/>
          <w:szCs w:val="24"/>
          <w:rtl w:val="0"/>
        </w:rPr>
        <w:t xml:space="preserve"> Restricted account access. Can issue creation statements only for posts bound to their explicit account record</w:t>
      </w:r>
    </w:p>
    <w:p w14:paraId="3530BCA8">
      <w:pPr>
        <w:numPr>
          <w:ilvl w:val="0"/>
          <w:numId w:val="12"/>
        </w:numPr>
        <w:spacing w:after="0" w:line="360" w:lineRule="auto"/>
        <w:ind w:left="720" w:hanging="360"/>
        <w:jc w:val="left"/>
        <w:rPr>
          <w:rFonts w:hint="default" w:ascii="Times New Roman" w:hAnsi="Times New Roman" w:eastAsia="Calibri" w:cs="Times New Roman"/>
          <w:b/>
          <w:bCs/>
          <w:sz w:val="28"/>
          <w:szCs w:val="28"/>
        </w:rPr>
      </w:pPr>
      <w:r>
        <w:rPr>
          <w:rFonts w:hint="default" w:ascii="Times New Roman" w:hAnsi="Times New Roman" w:eastAsia="Calibri" w:cs="Times New Roman"/>
          <w:b/>
          <w:bCs/>
          <w:sz w:val="24"/>
          <w:szCs w:val="24"/>
          <w:rtl w:val="0"/>
        </w:rPr>
        <w:t>Reader:</w:t>
      </w:r>
      <w:r>
        <w:rPr>
          <w:rFonts w:hint="default" w:ascii="Times New Roman" w:hAnsi="Times New Roman" w:eastAsia="Calibri" w:cs="Times New Roman"/>
          <w:sz w:val="24"/>
          <w:szCs w:val="24"/>
          <w:rtl w:val="0"/>
        </w:rPr>
        <w:t xml:space="preserve"> Consumer access profile. Reads published materials and posts comments under an ongoing authenticated identity.</w:t>
      </w:r>
    </w:p>
    <w:p w14:paraId="209BAC2A">
      <w:pPr>
        <w:numPr>
          <w:ilvl w:val="0"/>
          <w:numId w:val="0"/>
        </w:numPr>
        <w:spacing w:after="0" w:line="360" w:lineRule="auto"/>
        <w:ind w:left="360" w:leftChars="0"/>
        <w:jc w:val="left"/>
        <w:rPr>
          <w:rFonts w:hint="default" w:ascii="Times New Roman" w:hAnsi="Times New Roman" w:eastAsia="Calibri" w:cs="Times New Roman"/>
        </w:rPr>
      </w:pPr>
      <w:r>
        <w:rPr>
          <w:rFonts w:hint="default" w:ascii="Times New Roman" w:hAnsi="Times New Roman" w:eastAsia="Calibri" w:cs="Times New Roman"/>
          <w:rtl w:val="0"/>
        </w:rPr>
        <w:br w:type="textWrapping"/>
      </w:r>
      <w:r>
        <w:rPr>
          <w:rFonts w:hint="default" w:ascii="Times New Roman" w:hAnsi="Times New Roman" w:eastAsia="Calibri" w:cs="Times New Roman"/>
        </w:rPr>
        <w:drawing>
          <wp:inline distT="114300" distB="114300" distL="114300" distR="114300">
            <wp:extent cx="5245100" cy="4669790"/>
            <wp:effectExtent l="0" t="0" r="12700" b="16510"/>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preferRelativeResize="0"/>
                  </pic:nvPicPr>
                  <pic:blipFill>
                    <a:blip r:embed="rId9"/>
                    <a:srcRect/>
                    <a:stretch>
                      <a:fillRect/>
                    </a:stretch>
                  </pic:blipFill>
                  <pic:spPr>
                    <a:xfrm>
                      <a:off x="0" y="0"/>
                      <a:ext cx="5245100" cy="4669790"/>
                    </a:xfrm>
                    <a:prstGeom prst="rect">
                      <a:avLst/>
                    </a:prstGeom>
                  </pic:spPr>
                </pic:pic>
              </a:graphicData>
            </a:graphic>
          </wp:inline>
        </w:drawing>
      </w:r>
      <w:bookmarkStart w:id="19" w:name="_heading=h.u14w07swx1it" w:colFirst="0" w:colLast="0"/>
      <w:bookmarkEnd w:id="19"/>
    </w:p>
    <w:p w14:paraId="00000054">
      <w:pPr>
        <w:numPr>
          <w:ilvl w:val="0"/>
          <w:numId w:val="13"/>
        </w:numPr>
        <w:tabs>
          <w:tab w:val="clear" w:pos="420"/>
        </w:tabs>
        <w:spacing w:after="0" w:line="360" w:lineRule="auto"/>
        <w:ind w:left="720" w:leftChars="0" w:hanging="360" w:firstLineChars="0"/>
        <w:jc w:val="left"/>
        <w:rPr>
          <w:rFonts w:hint="default" w:ascii="Times New Roman" w:hAnsi="Times New Roman" w:eastAsia="Calibri" w:cs="Times New Roman"/>
          <w:b/>
          <w:bCs/>
          <w:sz w:val="28"/>
          <w:szCs w:val="28"/>
        </w:rPr>
      </w:pPr>
      <w:r>
        <w:rPr>
          <w:rFonts w:hint="default" w:ascii="Times New Roman" w:hAnsi="Times New Roman" w:eastAsia="Calibri" w:cs="Times New Roman"/>
          <w:b/>
          <w:bCs/>
          <w:sz w:val="28"/>
          <w:szCs w:val="28"/>
          <w:rtl w:val="0"/>
        </w:rPr>
        <w:t>MVC ARCHITECTURE PATTERN</w:t>
      </w:r>
    </w:p>
    <w:p w14:paraId="00000055">
      <w:pPr>
        <w:spacing w:after="240" w:line="360" w:lineRule="auto"/>
        <w:jc w:val="left"/>
        <w:rPr>
          <w:rFonts w:hint="default" w:ascii="Times New Roman" w:hAnsi="Times New Roman" w:eastAsia="Calibri" w:cs="Times New Roman"/>
        </w:rPr>
      </w:pPr>
      <w:r>
        <w:rPr>
          <w:rFonts w:hint="default" w:ascii="Times New Roman" w:hAnsi="Times New Roman" w:eastAsia="Calibri" w:cs="Times New Roman"/>
          <w:sz w:val="24"/>
          <w:szCs w:val="24"/>
          <w:rtl w:val="0"/>
        </w:rPr>
        <w:t xml:space="preserve">The system architecture structures its source configuration layers around the Model-View-Controller design pattern to completely decouple components: </w:t>
      </w:r>
      <w:r>
        <w:rPr>
          <w:rFonts w:hint="default" w:ascii="Times New Roman" w:hAnsi="Times New Roman" w:eastAsia="Calibri" w:cs="Times New Roman"/>
          <w:rtl w:val="0"/>
        </w:rPr>
        <w:br w:type="textWrapping"/>
      </w:r>
      <w:r>
        <w:rPr>
          <w:rFonts w:hint="default" w:ascii="Times New Roman" w:hAnsi="Times New Roman" w:eastAsia="Calibri" w:cs="Times New Roman"/>
          <w:rtl w:val="0"/>
        </w:rPr>
        <w:br w:type="textWrapping"/>
      </w:r>
      <w:r>
        <w:rPr>
          <w:rFonts w:hint="default" w:ascii="Times New Roman" w:hAnsi="Times New Roman" w:eastAsia="Calibri" w:cs="Times New Roman"/>
        </w:rPr>
        <w:drawing>
          <wp:inline distT="114300" distB="114300" distL="114300" distR="114300">
            <wp:extent cx="5730875"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14" name="image3.png"/>
                    <pic:cNvPicPr preferRelativeResize="0"/>
                  </pic:nvPicPr>
                  <pic:blipFill>
                    <a:blip r:embed="rId10"/>
                    <a:srcRect/>
                    <a:stretch>
                      <a:fillRect/>
                    </a:stretch>
                  </pic:blipFill>
                  <pic:spPr>
                    <a:xfrm>
                      <a:off x="0" y="0"/>
                      <a:ext cx="5731200" cy="3225800"/>
                    </a:xfrm>
                    <a:prstGeom prst="rect">
                      <a:avLst/>
                    </a:prstGeom>
                  </pic:spPr>
                </pic:pic>
              </a:graphicData>
            </a:graphic>
          </wp:inline>
        </w:drawing>
      </w:r>
    </w:p>
    <w:p w14:paraId="00000056">
      <w:pPr>
        <w:pStyle w:val="4"/>
        <w:keepNext w:val="0"/>
        <w:keepLines w:val="0"/>
        <w:spacing w:before="0" w:line="360" w:lineRule="auto"/>
        <w:jc w:val="both"/>
        <w:rPr>
          <w:rFonts w:hint="default" w:ascii="Times New Roman" w:hAnsi="Times New Roman" w:eastAsia="Calibri" w:cs="Times New Roman"/>
          <w:b/>
          <w:bCs/>
          <w:color w:val="000000"/>
          <w:sz w:val="24"/>
          <w:szCs w:val="24"/>
        </w:rPr>
      </w:pPr>
      <w:bookmarkStart w:id="20" w:name="_heading=h.fsvnqvye6z9f" w:colFirst="0" w:colLast="0"/>
      <w:bookmarkEnd w:id="20"/>
      <w:r>
        <w:rPr>
          <w:rFonts w:hint="default" w:ascii="Times New Roman" w:hAnsi="Times New Roman" w:eastAsia="Calibri" w:cs="Times New Roman"/>
          <w:b/>
          <w:bCs/>
          <w:color w:val="000000"/>
          <w:sz w:val="24"/>
          <w:szCs w:val="24"/>
          <w:rtl w:val="0"/>
        </w:rPr>
        <w:t>MODEL LAYER (DATA BLUEPRINT)</w:t>
      </w:r>
    </w:p>
    <w:p w14:paraId="00000057">
      <w:pPr>
        <w:spacing w:after="240" w:line="360" w:lineRule="auto"/>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Defines structure blueprints via strongly enforced Mongoose schemas mapping explicit fields into raw collection items inside MongoDB. It sets default states, indexing rules, and transformation parameters before validation persistence occurs.</w:t>
      </w:r>
    </w:p>
    <w:p w14:paraId="00000058">
      <w:pPr>
        <w:pStyle w:val="4"/>
        <w:keepNext w:val="0"/>
        <w:keepLines w:val="0"/>
        <w:spacing w:before="0" w:line="360" w:lineRule="auto"/>
        <w:jc w:val="both"/>
        <w:rPr>
          <w:rFonts w:hint="default" w:ascii="Times New Roman" w:hAnsi="Times New Roman" w:eastAsia="Calibri" w:cs="Times New Roman"/>
          <w:b/>
          <w:bCs/>
          <w:color w:val="000000"/>
          <w:sz w:val="24"/>
          <w:szCs w:val="24"/>
        </w:rPr>
      </w:pPr>
      <w:bookmarkStart w:id="21" w:name="_heading=h.itzhkdvtc0x8" w:colFirst="0" w:colLast="0"/>
      <w:bookmarkEnd w:id="21"/>
      <w:r>
        <w:rPr>
          <w:rFonts w:hint="default" w:ascii="Times New Roman" w:hAnsi="Times New Roman" w:eastAsia="Calibri" w:cs="Times New Roman"/>
          <w:b/>
          <w:bCs/>
          <w:color w:val="000000"/>
          <w:sz w:val="24"/>
          <w:szCs w:val="24"/>
          <w:rtl w:val="0"/>
        </w:rPr>
        <w:t>CONTROLLER LAYER (EXECUTION MATRIX)</w:t>
      </w:r>
    </w:p>
    <w:p w14:paraId="00000059">
      <w:pPr>
        <w:spacing w:after="240" w:line="360" w:lineRule="auto"/>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The intermediary brain of the ecosystem. It captures request vectors from the execution routes, checks structural request constraints, delegates processing workflows directly to models, and packages the resultant output into standard JSON return arrays.</w:t>
      </w:r>
    </w:p>
    <w:p w14:paraId="0000005A">
      <w:pPr>
        <w:pStyle w:val="4"/>
        <w:keepNext w:val="0"/>
        <w:keepLines w:val="0"/>
        <w:spacing w:before="0" w:line="360" w:lineRule="auto"/>
        <w:jc w:val="both"/>
        <w:rPr>
          <w:rFonts w:hint="default" w:ascii="Times New Roman" w:hAnsi="Times New Roman" w:eastAsia="Calibri" w:cs="Times New Roman"/>
          <w:b/>
          <w:bCs/>
          <w:color w:val="000000"/>
          <w:sz w:val="24"/>
          <w:szCs w:val="24"/>
        </w:rPr>
      </w:pPr>
      <w:bookmarkStart w:id="22" w:name="_heading=h.jipsfnif2b6f" w:colFirst="0" w:colLast="0"/>
      <w:bookmarkEnd w:id="22"/>
      <w:r>
        <w:rPr>
          <w:rFonts w:hint="default" w:ascii="Times New Roman" w:hAnsi="Times New Roman" w:eastAsia="Calibri" w:cs="Times New Roman"/>
          <w:b/>
          <w:bCs/>
          <w:color w:val="000000"/>
          <w:sz w:val="24"/>
          <w:szCs w:val="24"/>
          <w:rtl w:val="0"/>
        </w:rPr>
        <w:t>VIEW LAYER (ROUTING NETWORK INTERFACE)</w:t>
      </w:r>
    </w:p>
    <w:p w14:paraId="0000005B">
      <w:pPr>
        <w:spacing w:after="240" w:line="360" w:lineRule="auto"/>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 xml:space="preserve">In this pure headless backend service context, standard user-interface template views do not exist. Instead, the interface layer lives as an API </w:t>
      </w:r>
      <w:r>
        <w:rPr>
          <w:rFonts w:hint="default" w:ascii="Times New Roman" w:hAnsi="Times New Roman" w:eastAsia="Calibri" w:cs="Times New Roman"/>
          <w:b/>
          <w:bCs/>
          <w:sz w:val="24"/>
          <w:szCs w:val="24"/>
          <w:rtl w:val="0"/>
        </w:rPr>
        <w:t>Routing Layer</w:t>
      </w:r>
      <w:r>
        <w:rPr>
          <w:rFonts w:hint="default" w:ascii="Times New Roman" w:hAnsi="Times New Roman" w:eastAsia="Calibri" w:cs="Times New Roman"/>
          <w:sz w:val="24"/>
          <w:szCs w:val="24"/>
          <w:rtl w:val="0"/>
        </w:rPr>
        <w:t>. It links network requests on specified paths directly to their associated controller handler logic maps.</w:t>
      </w:r>
    </w:p>
    <w:p w14:paraId="1C74C835">
      <w:pPr>
        <w:pStyle w:val="3"/>
        <w:keepNext w:val="0"/>
        <w:keepLines w:val="0"/>
        <w:spacing w:before="0" w:after="0" w:line="360" w:lineRule="auto"/>
        <w:jc w:val="left"/>
        <w:rPr>
          <w:rFonts w:hint="default" w:ascii="Times New Roman" w:hAnsi="Times New Roman" w:eastAsia="Calibri" w:cs="Times New Roman"/>
          <w:b/>
          <w:bCs/>
          <w:sz w:val="24"/>
          <w:szCs w:val="24"/>
          <w:rtl w:val="0"/>
        </w:rPr>
      </w:pPr>
    </w:p>
    <w:p w14:paraId="1775DB48">
      <w:pPr>
        <w:pStyle w:val="3"/>
        <w:keepNext w:val="0"/>
        <w:keepLines w:val="0"/>
        <w:spacing w:before="0" w:after="0" w:line="360" w:lineRule="auto"/>
        <w:jc w:val="left"/>
        <w:rPr>
          <w:rFonts w:hint="default" w:ascii="Times New Roman" w:hAnsi="Times New Roman" w:eastAsia="Calibri" w:cs="Times New Roman"/>
          <w:b/>
          <w:bCs/>
          <w:sz w:val="24"/>
          <w:szCs w:val="24"/>
          <w:rtl w:val="0"/>
        </w:rPr>
      </w:pPr>
    </w:p>
    <w:p w14:paraId="603D6703">
      <w:pPr>
        <w:pStyle w:val="3"/>
        <w:keepNext w:val="0"/>
        <w:keepLines w:val="0"/>
        <w:spacing w:before="0" w:after="0" w:line="360" w:lineRule="auto"/>
        <w:jc w:val="left"/>
        <w:rPr>
          <w:rFonts w:hint="default" w:ascii="Times New Roman" w:hAnsi="Times New Roman" w:eastAsia="Calibri" w:cs="Times New Roman"/>
          <w:b/>
          <w:bCs/>
          <w:sz w:val="24"/>
          <w:szCs w:val="24"/>
          <w:rtl w:val="0"/>
        </w:rPr>
      </w:pPr>
    </w:p>
    <w:p w14:paraId="02938DB4">
      <w:pPr>
        <w:pStyle w:val="3"/>
        <w:keepNext w:val="0"/>
        <w:keepLines w:val="0"/>
        <w:spacing w:before="0" w:after="0" w:line="360" w:lineRule="auto"/>
        <w:jc w:val="left"/>
        <w:rPr>
          <w:rFonts w:hint="default" w:ascii="Times New Roman" w:hAnsi="Times New Roman" w:eastAsia="Calibri" w:cs="Times New Roman"/>
          <w:b/>
          <w:bCs/>
          <w:sz w:val="24"/>
          <w:szCs w:val="24"/>
          <w:rtl w:val="0"/>
        </w:rPr>
      </w:pPr>
      <w:r>
        <w:rPr>
          <w:rFonts w:hint="default" w:ascii="Times New Roman" w:hAnsi="Times New Roman" w:eastAsia="Calibri" w:cs="Times New Roman"/>
          <w:b/>
          <w:bCs/>
          <w:sz w:val="24"/>
          <w:szCs w:val="24"/>
          <w:rtl w:val="0"/>
        </w:rPr>
        <w:t>Epic2: Project Setup and Configuration</w:t>
      </w:r>
    </w:p>
    <w:p w14:paraId="0000005C">
      <w:pPr>
        <w:pStyle w:val="3"/>
        <w:keepNext w:val="0"/>
        <w:keepLines w:val="0"/>
        <w:spacing w:before="0" w:after="0" w:line="360" w:lineRule="auto"/>
        <w:jc w:val="left"/>
        <w:rPr>
          <w:rFonts w:hint="default" w:ascii="Times New Roman" w:hAnsi="Times New Roman" w:eastAsia="Calibri" w:cs="Times New Roman"/>
          <w:b/>
          <w:bCs/>
          <w:sz w:val="24"/>
          <w:szCs w:val="24"/>
        </w:rPr>
      </w:pPr>
      <w:r>
        <w:rPr>
          <w:rFonts w:hint="default" w:ascii="Times New Roman" w:hAnsi="Times New Roman" w:eastAsia="Calibri" w:cs="Times New Roman"/>
          <w:b/>
          <w:bCs/>
          <w:sz w:val="24"/>
          <w:szCs w:val="24"/>
          <w:rtl w:val="0"/>
        </w:rPr>
        <w:br w:type="textWrapping"/>
      </w:r>
      <w:r>
        <w:rPr>
          <w:rFonts w:hint="default" w:ascii="Times New Roman" w:hAnsi="Times New Roman" w:eastAsia="Calibri" w:cs="Times New Roman"/>
          <w:b/>
          <w:bCs/>
          <w:sz w:val="24"/>
          <w:szCs w:val="24"/>
          <w:rtl w:val="0"/>
        </w:rPr>
        <w:t>CREATING PROJECT FOLDER</w:t>
      </w:r>
    </w:p>
    <w:p w14:paraId="0000005D">
      <w:pPr>
        <w:spacing w:line="240" w:lineRule="auto"/>
        <w:jc w:val="left"/>
        <w:rPr>
          <w:rFonts w:hint="default" w:ascii="Times New Roman" w:hAnsi="Times New Roman" w:eastAsia="Calibri" w:cs="Times New Roman"/>
        </w:rPr>
      </w:pPr>
    </w:p>
    <w:p w14:paraId="16DE5E44">
      <w:pPr>
        <w:numPr>
          <w:ilvl w:val="0"/>
          <w:numId w:val="14"/>
        </w:numPr>
        <w:spacing w:after="160" w:line="240" w:lineRule="auto"/>
        <w:ind w:left="425" w:leftChars="0" w:hanging="425" w:firstLineChars="0"/>
        <w:jc w:val="left"/>
        <w:rPr>
          <w:rFonts w:hint="default" w:ascii="Times New Roman" w:hAnsi="Times New Roman" w:eastAsia="Calibri" w:cs="Times New Roman"/>
          <w:sz w:val="24"/>
          <w:szCs w:val="24"/>
          <w:rtl w:val="0"/>
        </w:rPr>
      </w:pPr>
      <w:r>
        <w:rPr>
          <w:rFonts w:hint="default" w:ascii="Times New Roman" w:hAnsi="Times New Roman" w:eastAsia="Calibri" w:cs="Times New Roman"/>
          <w:sz w:val="24"/>
          <w:szCs w:val="24"/>
          <w:rtl w:val="0"/>
        </w:rPr>
        <w:t>Create a new folder with your &lt;project name&gt;.</w:t>
      </w:r>
    </w:p>
    <w:p w14:paraId="645223B8">
      <w:pPr>
        <w:numPr>
          <w:ilvl w:val="0"/>
          <w:numId w:val="14"/>
        </w:numPr>
        <w:spacing w:after="160" w:line="240" w:lineRule="auto"/>
        <w:ind w:left="425" w:leftChars="0" w:hanging="425" w:firstLineChars="0"/>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Inside that folder create one new folders.</w:t>
      </w:r>
      <w:r>
        <w:rPr>
          <w:rFonts w:hint="default" w:ascii="Times New Roman" w:hAnsi="Times New Roman" w:eastAsia="Calibri" w:cs="Times New Roman"/>
          <w:sz w:val="24"/>
          <w:szCs w:val="24"/>
          <w:rtl w:val="0"/>
          <w:lang w:val="en-IN"/>
        </w:rPr>
        <w:t>.</w:t>
      </w:r>
    </w:p>
    <w:p w14:paraId="4DC5B76E">
      <w:pPr>
        <w:numPr>
          <w:ilvl w:val="0"/>
          <w:numId w:val="14"/>
        </w:numPr>
        <w:spacing w:after="160" w:line="240" w:lineRule="auto"/>
        <w:ind w:left="425" w:leftChars="0" w:hanging="425" w:firstLineChars="0"/>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Name another one as Server.</w:t>
      </w:r>
    </w:p>
    <w:p w14:paraId="00000060">
      <w:pPr>
        <w:numPr>
          <w:ilvl w:val="0"/>
          <w:numId w:val="14"/>
        </w:numPr>
        <w:spacing w:after="160" w:line="240" w:lineRule="auto"/>
        <w:ind w:left="425" w:leftChars="0" w:hanging="425" w:firstLineChars="0"/>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 xml:space="preserve"> Now open that folder in VS Code.  </w:t>
      </w:r>
      <w:r>
        <w:rPr>
          <w:rFonts w:hint="default" w:ascii="Times New Roman" w:hAnsi="Times New Roman" w:eastAsia="Calibri" w:cs="Times New Roman"/>
          <w:sz w:val="24"/>
          <w:szCs w:val="24"/>
          <w:rtl w:val="0"/>
        </w:rPr>
        <w:br w:type="textWrapping"/>
      </w:r>
    </w:p>
    <w:p w14:paraId="00000061">
      <w:pPr>
        <w:spacing w:after="160" w:line="360" w:lineRule="auto"/>
        <w:ind w:left="720" w:firstLine="0"/>
        <w:jc w:val="both"/>
        <w:rPr>
          <w:rFonts w:hint="default" w:ascii="Times New Roman" w:hAnsi="Times New Roman" w:eastAsia="Calibri" w:cs="Times New Roman"/>
          <w:b/>
          <w:bCs/>
          <w:sz w:val="24"/>
          <w:szCs w:val="24"/>
        </w:rPr>
      </w:pPr>
      <w:r>
        <w:rPr>
          <w:rFonts w:hint="default" w:ascii="Times New Roman" w:hAnsi="Times New Roman" w:eastAsia="Calibri" w:cs="Times New Roman"/>
          <w:sz w:val="24"/>
          <w:szCs w:val="24"/>
        </w:rPr>
        <w:drawing>
          <wp:inline distT="114300" distB="114300" distL="114300" distR="114300">
            <wp:extent cx="4238625" cy="532320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11"/>
                    <a:srcRect/>
                    <a:stretch>
                      <a:fillRect/>
                    </a:stretch>
                  </pic:blipFill>
                  <pic:spPr>
                    <a:xfrm>
                      <a:off x="0" y="0"/>
                      <a:ext cx="4238625" cy="5323650"/>
                    </a:xfrm>
                    <a:prstGeom prst="rect">
                      <a:avLst/>
                    </a:prstGeom>
                  </pic:spPr>
                </pic:pic>
              </a:graphicData>
            </a:graphic>
          </wp:inline>
        </w:drawing>
      </w:r>
      <w:r>
        <w:rPr>
          <w:rFonts w:hint="default" w:ascii="Times New Roman" w:hAnsi="Times New Roman" w:eastAsia="Calibri" w:cs="Times New Roman"/>
          <w:sz w:val="24"/>
          <w:szCs w:val="24"/>
          <w:rtl w:val="0"/>
        </w:rPr>
        <w:br w:type="textWrapping"/>
      </w:r>
      <w:r>
        <w:rPr>
          <w:rFonts w:hint="default" w:ascii="Times New Roman" w:hAnsi="Times New Roman" w:eastAsia="Calibri" w:cs="Times New Roman"/>
          <w:sz w:val="24"/>
          <w:szCs w:val="24"/>
          <w:rtl w:val="0"/>
        </w:rPr>
        <w:br w:type="textWrapping"/>
      </w:r>
      <w:r>
        <w:rPr>
          <w:rFonts w:hint="default" w:ascii="Times New Roman" w:hAnsi="Times New Roman" w:eastAsia="Calibri" w:cs="Times New Roman"/>
          <w:sz w:val="24"/>
          <w:szCs w:val="24"/>
          <w:rtl w:val="0"/>
        </w:rPr>
        <w:br w:type="textWrapping"/>
      </w:r>
      <w:r>
        <w:rPr>
          <w:rFonts w:hint="default" w:ascii="Times New Roman" w:hAnsi="Times New Roman" w:eastAsia="Calibri" w:cs="Times New Roman"/>
          <w:b/>
          <w:bCs/>
          <w:sz w:val="28"/>
          <w:szCs w:val="28"/>
          <w:rtl w:val="0"/>
        </w:rPr>
        <w:t>SERVER SETUP (NPM INIT)</w:t>
      </w:r>
    </w:p>
    <w:p w14:paraId="00000062">
      <w:pPr>
        <w:numPr>
          <w:ilvl w:val="1"/>
          <w:numId w:val="15"/>
        </w:numPr>
        <w:spacing w:after="0" w:line="360" w:lineRule="auto"/>
        <w:ind w:left="1440" w:hanging="360"/>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Open Server folder in terminal of VScode.</w:t>
      </w:r>
    </w:p>
    <w:p w14:paraId="00000063">
      <w:pPr>
        <w:numPr>
          <w:ilvl w:val="2"/>
          <w:numId w:val="15"/>
        </w:numPr>
        <w:spacing w:after="0" w:line="360" w:lineRule="auto"/>
        <w:ind w:left="2160" w:hanging="360"/>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npm init -y</w:t>
      </w:r>
    </w:p>
    <w:p w14:paraId="00000064">
      <w:pPr>
        <w:numPr>
          <w:ilvl w:val="1"/>
          <w:numId w:val="15"/>
        </w:numPr>
        <w:spacing w:before="0" w:after="0" w:line="360" w:lineRule="auto"/>
        <w:ind w:left="1440" w:hanging="360"/>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Create files:</w:t>
      </w:r>
    </w:p>
    <w:p w14:paraId="00000065">
      <w:pPr>
        <w:numPr>
          <w:ilvl w:val="2"/>
          <w:numId w:val="15"/>
        </w:numPr>
        <w:spacing w:before="0" w:after="0" w:line="360" w:lineRule="auto"/>
        <w:ind w:left="2160" w:hanging="360"/>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server.js</w:t>
      </w:r>
    </w:p>
    <w:p w14:paraId="00000066">
      <w:pPr>
        <w:numPr>
          <w:ilvl w:val="1"/>
          <w:numId w:val="15"/>
        </w:numPr>
        <w:spacing w:before="0" w:after="0" w:line="360" w:lineRule="auto"/>
        <w:ind w:left="1440" w:hanging="360"/>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Create folders:</w:t>
      </w:r>
    </w:p>
    <w:p w14:paraId="00000067">
      <w:pPr>
        <w:numPr>
          <w:ilvl w:val="2"/>
          <w:numId w:val="15"/>
        </w:numPr>
        <w:spacing w:before="0" w:after="0" w:line="360" w:lineRule="auto"/>
        <w:ind w:left="2160" w:hanging="360"/>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models</w:t>
      </w:r>
    </w:p>
    <w:p w14:paraId="00000068">
      <w:pPr>
        <w:numPr>
          <w:ilvl w:val="2"/>
          <w:numId w:val="15"/>
        </w:numPr>
        <w:spacing w:before="0" w:after="0" w:line="360" w:lineRule="auto"/>
        <w:ind w:left="2160" w:hanging="360"/>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controllers</w:t>
      </w:r>
    </w:p>
    <w:p w14:paraId="00000069">
      <w:pPr>
        <w:numPr>
          <w:ilvl w:val="2"/>
          <w:numId w:val="15"/>
        </w:numPr>
        <w:spacing w:before="0" w:after="240" w:line="360" w:lineRule="auto"/>
        <w:ind w:left="2160" w:hanging="360"/>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routes</w:t>
      </w:r>
    </w:p>
    <w:p w14:paraId="0000006A">
      <w:pPr>
        <w:widowControl w:val="0"/>
        <w:tabs>
          <w:tab w:val="left" w:pos="1469"/>
          <w:tab w:val="left" w:pos="1470"/>
        </w:tabs>
        <w:spacing w:before="17" w:line="360" w:lineRule="auto"/>
        <w:ind w:right="765"/>
        <w:jc w:val="left"/>
        <w:rPr>
          <w:rFonts w:hint="default" w:ascii="Times New Roman" w:hAnsi="Times New Roman" w:eastAsia="Calibri" w:cs="Times New Roman"/>
          <w:b/>
          <w:bCs/>
        </w:rPr>
      </w:pPr>
      <w:r>
        <w:rPr>
          <w:rFonts w:hint="default" w:ascii="Times New Roman" w:hAnsi="Times New Roman" w:eastAsia="Calibri" w:cs="Times New Roman"/>
          <w:b/>
          <w:bCs/>
          <w:sz w:val="24"/>
          <w:szCs w:val="24"/>
          <w:rtl w:val="0"/>
        </w:rPr>
        <w:t>Epic 3: Backend Development</w:t>
      </w:r>
      <w:r>
        <w:rPr>
          <w:rFonts w:hint="default" w:ascii="Times New Roman" w:hAnsi="Times New Roman" w:eastAsia="Calibri" w:cs="Times New Roman"/>
          <w:b/>
          <w:bCs/>
          <w:sz w:val="24"/>
          <w:szCs w:val="24"/>
          <w:rtl w:val="0"/>
        </w:rPr>
        <w:br w:type="textWrapping"/>
      </w:r>
      <w:r>
        <w:rPr>
          <w:rFonts w:hint="default" w:ascii="Times New Roman" w:hAnsi="Times New Roman" w:eastAsia="Calibri" w:cs="Times New Roman"/>
          <w:b/>
          <w:bCs/>
          <w:sz w:val="24"/>
          <w:szCs w:val="24"/>
          <w:rtl w:val="0"/>
        </w:rPr>
        <w:t>Server.js</w:t>
      </w:r>
    </w:p>
    <w:p w14:paraId="0000006B">
      <w:pPr>
        <w:widowControl w:val="0"/>
        <w:tabs>
          <w:tab w:val="left" w:pos="1469"/>
          <w:tab w:val="left" w:pos="1470"/>
        </w:tabs>
        <w:spacing w:before="17" w:line="360" w:lineRule="auto"/>
        <w:ind w:right="765"/>
        <w:jc w:val="left"/>
        <w:rPr>
          <w:rFonts w:hint="default" w:ascii="Times New Roman" w:hAnsi="Times New Roman" w:eastAsia="Calibri" w:cs="Times New Roman"/>
          <w:b/>
          <w:bCs/>
        </w:rPr>
      </w:pPr>
      <w:r>
        <w:rPr>
          <w:rFonts w:hint="default" w:ascii="Times New Roman" w:hAnsi="Times New Roman" w:eastAsia="Calibri" w:cs="Times New Roman"/>
          <w:b/>
          <w:bCs/>
        </w:rPr>
        <w:drawing>
          <wp:inline distT="114300" distB="114300" distL="114300" distR="114300">
            <wp:extent cx="5943600" cy="2298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4" name="image12.png"/>
                    <pic:cNvPicPr preferRelativeResize="0"/>
                  </pic:nvPicPr>
                  <pic:blipFill>
                    <a:blip r:embed="rId12"/>
                    <a:srcRect/>
                    <a:stretch>
                      <a:fillRect/>
                    </a:stretch>
                  </pic:blipFill>
                  <pic:spPr>
                    <a:xfrm>
                      <a:off x="0" y="0"/>
                      <a:ext cx="5943600" cy="2298700"/>
                    </a:xfrm>
                    <a:prstGeom prst="rect">
                      <a:avLst/>
                    </a:prstGeom>
                  </pic:spPr>
                </pic:pic>
              </a:graphicData>
            </a:graphic>
          </wp:inline>
        </w:drawing>
      </w:r>
    </w:p>
    <w:p w14:paraId="0B290BC0">
      <w:pPr>
        <w:widowControl w:val="0"/>
        <w:tabs>
          <w:tab w:val="left" w:pos="1469"/>
          <w:tab w:val="left" w:pos="1470"/>
        </w:tabs>
        <w:spacing w:before="17" w:line="360" w:lineRule="auto"/>
        <w:ind w:right="765"/>
        <w:jc w:val="left"/>
        <w:rPr>
          <w:rFonts w:hint="default" w:ascii="Times New Roman" w:hAnsi="Times New Roman" w:eastAsia="Calibri" w:cs="Times New Roman"/>
          <w:b/>
          <w:bCs/>
          <w:rtl w:val="0"/>
        </w:rPr>
      </w:pPr>
    </w:p>
    <w:p w14:paraId="2D226EC7">
      <w:pPr>
        <w:widowControl w:val="0"/>
        <w:tabs>
          <w:tab w:val="left" w:pos="1469"/>
          <w:tab w:val="left" w:pos="1470"/>
        </w:tabs>
        <w:spacing w:before="17" w:line="360" w:lineRule="auto"/>
        <w:ind w:right="765"/>
        <w:jc w:val="left"/>
        <w:rPr>
          <w:rFonts w:hint="default" w:ascii="Times New Roman" w:hAnsi="Times New Roman" w:eastAsia="Calibri" w:cs="Times New Roman"/>
          <w:b/>
          <w:bCs/>
          <w:rtl w:val="0"/>
        </w:rPr>
      </w:pPr>
    </w:p>
    <w:p w14:paraId="648E8DED">
      <w:pPr>
        <w:widowControl w:val="0"/>
        <w:tabs>
          <w:tab w:val="left" w:pos="1469"/>
          <w:tab w:val="left" w:pos="1470"/>
        </w:tabs>
        <w:spacing w:before="17" w:line="360" w:lineRule="auto"/>
        <w:ind w:right="765"/>
        <w:jc w:val="left"/>
        <w:rPr>
          <w:rFonts w:hint="default" w:ascii="Times New Roman" w:hAnsi="Times New Roman" w:eastAsia="Calibri" w:cs="Times New Roman"/>
          <w:b/>
          <w:bCs/>
          <w:rtl w:val="0"/>
        </w:rPr>
      </w:pPr>
    </w:p>
    <w:p w14:paraId="7D88463A">
      <w:pPr>
        <w:widowControl w:val="0"/>
        <w:tabs>
          <w:tab w:val="left" w:pos="1469"/>
          <w:tab w:val="left" w:pos="1470"/>
        </w:tabs>
        <w:spacing w:before="17" w:line="360" w:lineRule="auto"/>
        <w:ind w:right="765"/>
        <w:jc w:val="left"/>
        <w:rPr>
          <w:rFonts w:hint="default" w:ascii="Times New Roman" w:hAnsi="Times New Roman" w:eastAsia="Calibri" w:cs="Times New Roman"/>
          <w:b/>
          <w:bCs/>
          <w:rtl w:val="0"/>
        </w:rPr>
      </w:pPr>
    </w:p>
    <w:p w14:paraId="45D866B6">
      <w:pPr>
        <w:widowControl w:val="0"/>
        <w:tabs>
          <w:tab w:val="left" w:pos="1469"/>
          <w:tab w:val="left" w:pos="1470"/>
        </w:tabs>
        <w:spacing w:before="17" w:line="360" w:lineRule="auto"/>
        <w:ind w:right="765"/>
        <w:jc w:val="left"/>
        <w:rPr>
          <w:rFonts w:hint="default" w:ascii="Times New Roman" w:hAnsi="Times New Roman" w:eastAsia="Calibri" w:cs="Times New Roman"/>
          <w:b/>
          <w:bCs/>
          <w:rtl w:val="0"/>
        </w:rPr>
      </w:pPr>
    </w:p>
    <w:p w14:paraId="00C97B9E">
      <w:pPr>
        <w:widowControl w:val="0"/>
        <w:tabs>
          <w:tab w:val="left" w:pos="1469"/>
          <w:tab w:val="left" w:pos="1470"/>
        </w:tabs>
        <w:spacing w:before="17" w:line="360" w:lineRule="auto"/>
        <w:ind w:right="765"/>
        <w:jc w:val="left"/>
        <w:rPr>
          <w:rFonts w:hint="default" w:ascii="Times New Roman" w:hAnsi="Times New Roman" w:eastAsia="Calibri" w:cs="Times New Roman"/>
          <w:b/>
          <w:bCs/>
          <w:rtl w:val="0"/>
        </w:rPr>
      </w:pPr>
    </w:p>
    <w:p w14:paraId="426E7B98">
      <w:pPr>
        <w:widowControl w:val="0"/>
        <w:tabs>
          <w:tab w:val="left" w:pos="1469"/>
          <w:tab w:val="left" w:pos="1470"/>
        </w:tabs>
        <w:spacing w:before="17" w:line="360" w:lineRule="auto"/>
        <w:ind w:right="765"/>
        <w:jc w:val="left"/>
        <w:rPr>
          <w:rFonts w:hint="default" w:ascii="Times New Roman" w:hAnsi="Times New Roman" w:eastAsia="Calibri" w:cs="Times New Roman"/>
          <w:b/>
          <w:bCs/>
          <w:rtl w:val="0"/>
        </w:rPr>
      </w:pPr>
    </w:p>
    <w:p w14:paraId="16826931">
      <w:pPr>
        <w:widowControl w:val="0"/>
        <w:tabs>
          <w:tab w:val="left" w:pos="1469"/>
          <w:tab w:val="left" w:pos="1470"/>
        </w:tabs>
        <w:spacing w:before="17" w:line="360" w:lineRule="auto"/>
        <w:ind w:right="765"/>
        <w:jc w:val="left"/>
        <w:rPr>
          <w:rFonts w:hint="default" w:ascii="Times New Roman" w:hAnsi="Times New Roman" w:eastAsia="Calibri" w:cs="Times New Roman"/>
          <w:b/>
          <w:bCs/>
          <w:rtl w:val="0"/>
        </w:rPr>
      </w:pPr>
    </w:p>
    <w:p w14:paraId="15B6A396">
      <w:pPr>
        <w:widowControl w:val="0"/>
        <w:tabs>
          <w:tab w:val="left" w:pos="1469"/>
          <w:tab w:val="left" w:pos="1470"/>
        </w:tabs>
        <w:spacing w:before="17" w:line="360" w:lineRule="auto"/>
        <w:ind w:right="765"/>
        <w:jc w:val="left"/>
        <w:rPr>
          <w:rFonts w:hint="default" w:ascii="Times New Roman" w:hAnsi="Times New Roman" w:eastAsia="Calibri" w:cs="Times New Roman"/>
          <w:b/>
          <w:bCs/>
          <w:rtl w:val="0"/>
        </w:rPr>
      </w:pPr>
    </w:p>
    <w:p w14:paraId="0000006C">
      <w:pPr>
        <w:widowControl w:val="0"/>
        <w:tabs>
          <w:tab w:val="left" w:pos="1469"/>
          <w:tab w:val="left" w:pos="1470"/>
        </w:tabs>
        <w:spacing w:before="17" w:line="360" w:lineRule="auto"/>
        <w:ind w:right="765"/>
        <w:jc w:val="left"/>
        <w:rPr>
          <w:rFonts w:hint="default" w:ascii="Times New Roman" w:hAnsi="Times New Roman" w:eastAsia="Calibri" w:cs="Times New Roman"/>
          <w:b/>
          <w:bCs/>
          <w:sz w:val="24"/>
          <w:szCs w:val="24"/>
        </w:rPr>
      </w:pPr>
      <w:r>
        <w:rPr>
          <w:rFonts w:hint="default" w:ascii="Times New Roman" w:hAnsi="Times New Roman" w:eastAsia="Calibri" w:cs="Times New Roman"/>
          <w:b/>
          <w:bCs/>
          <w:sz w:val="24"/>
          <w:szCs w:val="24"/>
          <w:rtl w:val="0"/>
        </w:rPr>
        <w:t xml:space="preserve">App.js </w:t>
      </w:r>
    </w:p>
    <w:p w14:paraId="0000006D">
      <w:pPr>
        <w:widowControl w:val="0"/>
        <w:tabs>
          <w:tab w:val="left" w:pos="1469"/>
          <w:tab w:val="left" w:pos="1470"/>
        </w:tabs>
        <w:spacing w:before="17" w:line="360" w:lineRule="auto"/>
        <w:ind w:right="765"/>
        <w:jc w:val="left"/>
        <w:rPr>
          <w:rFonts w:hint="default" w:ascii="Times New Roman" w:hAnsi="Times New Roman" w:eastAsia="Calibri" w:cs="Times New Roman"/>
          <w:b/>
          <w:bCs/>
        </w:rPr>
      </w:pPr>
      <w:r>
        <w:rPr>
          <w:rFonts w:hint="default" w:ascii="Times New Roman" w:hAnsi="Times New Roman" w:eastAsia="Calibri" w:cs="Times New Roman"/>
          <w:b/>
          <w:bCs/>
        </w:rPr>
        <w:drawing>
          <wp:inline distT="114300" distB="114300" distL="114300" distR="114300">
            <wp:extent cx="5943600" cy="42005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9" name="image5.png"/>
                    <pic:cNvPicPr preferRelativeResize="0"/>
                  </pic:nvPicPr>
                  <pic:blipFill>
                    <a:blip r:embed="rId13"/>
                    <a:srcRect/>
                    <a:stretch>
                      <a:fillRect/>
                    </a:stretch>
                  </pic:blipFill>
                  <pic:spPr>
                    <a:xfrm>
                      <a:off x="0" y="0"/>
                      <a:ext cx="5943600" cy="4200525"/>
                    </a:xfrm>
                    <a:prstGeom prst="rect">
                      <a:avLst/>
                    </a:prstGeom>
                  </pic:spPr>
                </pic:pic>
              </a:graphicData>
            </a:graphic>
          </wp:inline>
        </w:drawing>
      </w:r>
    </w:p>
    <w:p w14:paraId="0000006E">
      <w:pPr>
        <w:spacing w:after="240" w:line="360" w:lineRule="auto"/>
        <w:jc w:val="left"/>
        <w:rPr>
          <w:rFonts w:hint="default" w:ascii="Times New Roman" w:hAnsi="Times New Roman" w:eastAsia="Calibri" w:cs="Times New Roman"/>
        </w:rPr>
      </w:pPr>
    </w:p>
    <w:p w14:paraId="3FB498BD">
      <w:pPr>
        <w:pStyle w:val="3"/>
        <w:keepNext w:val="0"/>
        <w:keepLines w:val="0"/>
        <w:spacing w:before="0" w:after="0" w:line="360" w:lineRule="auto"/>
        <w:jc w:val="left"/>
        <w:rPr>
          <w:rFonts w:hint="default" w:ascii="Times New Roman" w:hAnsi="Times New Roman" w:eastAsia="Calibri" w:cs="Times New Roman"/>
          <w:b/>
          <w:bCs/>
          <w:sz w:val="28"/>
          <w:szCs w:val="28"/>
          <w:rtl w:val="0"/>
        </w:rPr>
      </w:pPr>
      <w:bookmarkStart w:id="23" w:name="_heading=h.rmtarwz8nqg" w:colFirst="0" w:colLast="0"/>
      <w:bookmarkEnd w:id="23"/>
    </w:p>
    <w:p w14:paraId="1C04DE41">
      <w:pPr>
        <w:pStyle w:val="3"/>
        <w:keepNext w:val="0"/>
        <w:keepLines w:val="0"/>
        <w:spacing w:before="0" w:after="0" w:line="360" w:lineRule="auto"/>
        <w:jc w:val="left"/>
        <w:rPr>
          <w:rFonts w:hint="default" w:ascii="Times New Roman" w:hAnsi="Times New Roman" w:eastAsia="Calibri" w:cs="Times New Roman"/>
          <w:b/>
          <w:bCs/>
          <w:sz w:val="28"/>
          <w:szCs w:val="28"/>
          <w:rtl w:val="0"/>
        </w:rPr>
      </w:pPr>
    </w:p>
    <w:p w14:paraId="5AB5E1B2">
      <w:pPr>
        <w:pStyle w:val="3"/>
        <w:keepNext w:val="0"/>
        <w:keepLines w:val="0"/>
        <w:spacing w:before="0" w:after="0" w:line="360" w:lineRule="auto"/>
        <w:jc w:val="left"/>
        <w:rPr>
          <w:rFonts w:hint="default" w:ascii="Times New Roman" w:hAnsi="Times New Roman" w:eastAsia="Calibri" w:cs="Times New Roman"/>
          <w:b/>
          <w:bCs/>
          <w:sz w:val="28"/>
          <w:szCs w:val="28"/>
          <w:rtl w:val="0"/>
        </w:rPr>
      </w:pPr>
    </w:p>
    <w:p w14:paraId="29494167">
      <w:pPr>
        <w:pStyle w:val="3"/>
        <w:keepNext w:val="0"/>
        <w:keepLines w:val="0"/>
        <w:spacing w:before="0" w:after="0" w:line="360" w:lineRule="auto"/>
        <w:jc w:val="left"/>
        <w:rPr>
          <w:rFonts w:hint="default" w:ascii="Times New Roman" w:hAnsi="Times New Roman" w:eastAsia="Calibri" w:cs="Times New Roman"/>
          <w:b/>
          <w:bCs/>
          <w:sz w:val="28"/>
          <w:szCs w:val="28"/>
          <w:rtl w:val="0"/>
        </w:rPr>
      </w:pPr>
    </w:p>
    <w:p w14:paraId="65FD1551">
      <w:pPr>
        <w:pStyle w:val="3"/>
        <w:keepNext w:val="0"/>
        <w:keepLines w:val="0"/>
        <w:spacing w:before="0" w:after="0" w:line="360" w:lineRule="auto"/>
        <w:jc w:val="left"/>
        <w:rPr>
          <w:rFonts w:hint="default" w:ascii="Times New Roman" w:hAnsi="Times New Roman" w:eastAsia="Calibri" w:cs="Times New Roman"/>
          <w:b/>
          <w:bCs/>
          <w:sz w:val="28"/>
          <w:szCs w:val="28"/>
          <w:rtl w:val="0"/>
        </w:rPr>
      </w:pPr>
    </w:p>
    <w:p w14:paraId="5A70B823">
      <w:pPr>
        <w:pStyle w:val="3"/>
        <w:keepNext w:val="0"/>
        <w:keepLines w:val="0"/>
        <w:spacing w:before="0" w:after="0" w:line="360" w:lineRule="auto"/>
        <w:jc w:val="left"/>
        <w:rPr>
          <w:rFonts w:hint="default" w:ascii="Times New Roman" w:hAnsi="Times New Roman" w:eastAsia="Calibri" w:cs="Times New Roman"/>
          <w:b/>
          <w:bCs/>
          <w:sz w:val="28"/>
          <w:szCs w:val="28"/>
          <w:rtl w:val="0"/>
        </w:rPr>
      </w:pPr>
    </w:p>
    <w:p w14:paraId="553C0376">
      <w:pPr>
        <w:pStyle w:val="3"/>
        <w:keepNext w:val="0"/>
        <w:keepLines w:val="0"/>
        <w:spacing w:before="0" w:after="0" w:line="360" w:lineRule="auto"/>
        <w:jc w:val="left"/>
        <w:rPr>
          <w:rFonts w:hint="default" w:ascii="Times New Roman" w:hAnsi="Times New Roman" w:eastAsia="Calibri" w:cs="Times New Roman"/>
          <w:b/>
          <w:bCs/>
          <w:sz w:val="28"/>
          <w:szCs w:val="28"/>
          <w:rtl w:val="0"/>
        </w:rPr>
      </w:pPr>
    </w:p>
    <w:p w14:paraId="440F6B22">
      <w:pPr>
        <w:pStyle w:val="3"/>
        <w:keepNext w:val="0"/>
        <w:keepLines w:val="0"/>
        <w:spacing w:before="0" w:after="0" w:line="360" w:lineRule="auto"/>
        <w:jc w:val="left"/>
        <w:rPr>
          <w:rFonts w:hint="default" w:ascii="Times New Roman" w:hAnsi="Times New Roman" w:eastAsia="Calibri" w:cs="Times New Roman"/>
          <w:b/>
          <w:bCs/>
          <w:sz w:val="28"/>
          <w:szCs w:val="28"/>
          <w:rtl w:val="0"/>
        </w:rPr>
      </w:pPr>
    </w:p>
    <w:p w14:paraId="3B618465">
      <w:pPr>
        <w:pStyle w:val="3"/>
        <w:keepNext w:val="0"/>
        <w:keepLines w:val="0"/>
        <w:spacing w:before="0" w:after="0" w:line="360" w:lineRule="auto"/>
        <w:jc w:val="left"/>
        <w:rPr>
          <w:rFonts w:hint="default" w:ascii="Times New Roman" w:hAnsi="Times New Roman" w:eastAsia="Calibri" w:cs="Times New Roman"/>
          <w:b/>
          <w:bCs/>
          <w:sz w:val="28"/>
          <w:szCs w:val="28"/>
          <w:rtl w:val="0"/>
        </w:rPr>
      </w:pPr>
    </w:p>
    <w:p w14:paraId="4DE2E042">
      <w:pPr>
        <w:pStyle w:val="3"/>
        <w:keepNext w:val="0"/>
        <w:keepLines w:val="0"/>
        <w:spacing w:before="0" w:after="0" w:line="360" w:lineRule="auto"/>
        <w:jc w:val="left"/>
        <w:rPr>
          <w:rFonts w:hint="default" w:ascii="Times New Roman" w:hAnsi="Times New Roman" w:eastAsia="Calibri" w:cs="Times New Roman"/>
          <w:b/>
          <w:bCs/>
          <w:sz w:val="28"/>
          <w:szCs w:val="28"/>
          <w:rtl w:val="0"/>
        </w:rPr>
      </w:pPr>
    </w:p>
    <w:p w14:paraId="0000006F">
      <w:pPr>
        <w:pStyle w:val="3"/>
        <w:keepNext w:val="0"/>
        <w:keepLines w:val="0"/>
        <w:spacing w:before="0" w:after="0" w:line="360" w:lineRule="auto"/>
        <w:jc w:val="left"/>
        <w:rPr>
          <w:rFonts w:hint="default" w:ascii="Times New Roman" w:hAnsi="Times New Roman" w:eastAsia="Calibri" w:cs="Times New Roman"/>
          <w:b/>
          <w:bCs/>
          <w:sz w:val="24"/>
          <w:szCs w:val="24"/>
        </w:rPr>
      </w:pPr>
      <w:r>
        <w:rPr>
          <w:rFonts w:hint="default" w:ascii="Times New Roman" w:hAnsi="Times New Roman" w:eastAsia="Calibri" w:cs="Times New Roman"/>
          <w:b/>
          <w:bCs/>
          <w:sz w:val="24"/>
          <w:szCs w:val="24"/>
          <w:rtl w:val="0"/>
        </w:rPr>
        <w:t>Epic4: Database Configuration</w:t>
      </w:r>
      <w:r>
        <w:rPr>
          <w:rFonts w:hint="default" w:ascii="Times New Roman" w:hAnsi="Times New Roman" w:eastAsia="Calibri" w:cs="Times New Roman"/>
          <w:b/>
          <w:bCs/>
          <w:sz w:val="24"/>
          <w:szCs w:val="24"/>
          <w:rtl w:val="0"/>
        </w:rPr>
        <w:br w:type="textWrapping"/>
      </w:r>
    </w:p>
    <w:p w14:paraId="00000070">
      <w:pPr>
        <w:spacing w:line="360" w:lineRule="auto"/>
        <w:jc w:val="left"/>
        <w:rPr>
          <w:rFonts w:hint="default" w:ascii="Times New Roman" w:hAnsi="Times New Roman" w:eastAsia="Calibri" w:cs="Times New Roman"/>
          <w:b/>
          <w:bCs/>
          <w:sz w:val="24"/>
          <w:szCs w:val="24"/>
        </w:rPr>
      </w:pPr>
      <w:r>
        <w:rPr>
          <w:rFonts w:hint="default" w:ascii="Times New Roman" w:hAnsi="Times New Roman" w:eastAsia="Calibri" w:cs="Times New Roman"/>
          <w:b/>
          <w:bCs/>
          <w:sz w:val="24"/>
          <w:szCs w:val="24"/>
          <w:rtl w:val="0"/>
        </w:rPr>
        <w:t>DB Connection:-</w:t>
      </w:r>
    </w:p>
    <w:p w14:paraId="00000071">
      <w:pPr>
        <w:spacing w:line="360" w:lineRule="auto"/>
        <w:jc w:val="left"/>
        <w:rPr>
          <w:rFonts w:hint="default" w:ascii="Times New Roman" w:hAnsi="Times New Roman" w:eastAsia="Calibri" w:cs="Times New Roman"/>
          <w:b/>
          <w:bCs/>
        </w:rPr>
      </w:pPr>
      <w:r>
        <w:rPr>
          <w:rFonts w:hint="default" w:ascii="Times New Roman" w:hAnsi="Times New Roman" w:eastAsia="Calibri" w:cs="Times New Roman"/>
          <w:b/>
          <w:bCs/>
        </w:rPr>
        <w:drawing>
          <wp:inline distT="114300" distB="114300" distL="114300" distR="114300">
            <wp:extent cx="5943600" cy="307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4"/>
                    <a:srcRect/>
                    <a:stretch>
                      <a:fillRect/>
                    </a:stretch>
                  </pic:blipFill>
                  <pic:spPr>
                    <a:xfrm>
                      <a:off x="0" y="0"/>
                      <a:ext cx="5943600" cy="3073400"/>
                    </a:xfrm>
                    <a:prstGeom prst="rect">
                      <a:avLst/>
                    </a:prstGeom>
                  </pic:spPr>
                </pic:pic>
              </a:graphicData>
            </a:graphic>
          </wp:inline>
        </w:drawing>
      </w:r>
    </w:p>
    <w:p w14:paraId="495DF385">
      <w:pPr>
        <w:spacing w:line="360" w:lineRule="auto"/>
        <w:jc w:val="left"/>
        <w:rPr>
          <w:rFonts w:hint="default" w:ascii="Times New Roman" w:hAnsi="Times New Roman" w:eastAsia="Calibri" w:cs="Times New Roman"/>
          <w:b/>
          <w:bCs/>
          <w:sz w:val="28"/>
          <w:szCs w:val="28"/>
          <w:rtl w:val="0"/>
        </w:rPr>
      </w:pPr>
    </w:p>
    <w:p w14:paraId="00000072">
      <w:pPr>
        <w:spacing w:line="240" w:lineRule="auto"/>
        <w:jc w:val="left"/>
        <w:rPr>
          <w:rFonts w:hint="default" w:ascii="Times New Roman" w:hAnsi="Times New Roman" w:eastAsia="Calibri" w:cs="Times New Roman"/>
          <w:b/>
          <w:bCs/>
          <w:sz w:val="28"/>
          <w:szCs w:val="28"/>
        </w:rPr>
      </w:pPr>
      <w:r>
        <w:rPr>
          <w:rFonts w:hint="default" w:ascii="Times New Roman" w:hAnsi="Times New Roman" w:eastAsia="Calibri" w:cs="Times New Roman"/>
          <w:b/>
          <w:bCs/>
          <w:sz w:val="28"/>
          <w:szCs w:val="28"/>
          <w:rtl w:val="0"/>
        </w:rPr>
        <w:t xml:space="preserve">1. CONFIGURE MONGODB: </w:t>
      </w:r>
    </w:p>
    <w:p w14:paraId="00000073">
      <w:pPr>
        <w:spacing w:line="240" w:lineRule="auto"/>
        <w:jc w:val="left"/>
        <w:rPr>
          <w:rFonts w:hint="default" w:ascii="Times New Roman" w:hAnsi="Times New Roman" w:eastAsia="Calibri" w:cs="Times New Roman"/>
          <w:b/>
          <w:bCs/>
          <w:sz w:val="30"/>
          <w:szCs w:val="30"/>
        </w:rPr>
      </w:pPr>
    </w:p>
    <w:p w14:paraId="00000074">
      <w:pPr>
        <w:numPr>
          <w:ilvl w:val="0"/>
          <w:numId w:val="16"/>
        </w:numPr>
        <w:spacing w:line="24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Install Mongoose.</w:t>
      </w:r>
    </w:p>
    <w:p w14:paraId="00000075">
      <w:pPr>
        <w:spacing w:line="360" w:lineRule="auto"/>
        <w:ind w:left="720" w:firstLine="0"/>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In your Node.js project directory, run:</w:t>
      </w:r>
    </w:p>
    <w:p w14:paraId="00000076">
      <w:pPr>
        <w:spacing w:line="360" w:lineRule="auto"/>
        <w:jc w:val="left"/>
        <w:rPr>
          <w:rFonts w:hint="default" w:ascii="Times New Roman" w:hAnsi="Times New Roman" w:eastAsia="Calibri" w:cs="Times New Roman"/>
          <w:sz w:val="24"/>
          <w:szCs w:val="24"/>
          <w:u w:val="single"/>
        </w:rPr>
      </w:pPr>
      <w:r>
        <w:rPr>
          <w:rFonts w:hint="default" w:ascii="Times New Roman" w:hAnsi="Times New Roman" w:eastAsia="Calibri" w:cs="Times New Roman"/>
          <w:sz w:val="24"/>
          <w:szCs w:val="24"/>
          <w:rtl w:val="0"/>
        </w:rPr>
        <w:t xml:space="preserve">           </w:t>
      </w:r>
      <w:r>
        <w:rPr>
          <w:rFonts w:hint="default" w:ascii="Times New Roman" w:hAnsi="Times New Roman" w:eastAsia="Calibri" w:cs="Times New Roman"/>
          <w:sz w:val="24"/>
          <w:szCs w:val="24"/>
          <w:u w:val="single"/>
          <w:rtl w:val="0"/>
        </w:rPr>
        <w:t>npm install mongoose</w:t>
      </w:r>
    </w:p>
    <w:p w14:paraId="00000077">
      <w:pPr>
        <w:numPr>
          <w:ilvl w:val="0"/>
          <w:numId w:val="16"/>
        </w:numPr>
        <w:spacing w:line="36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 xml:space="preserve">Create database connection. </w:t>
      </w:r>
    </w:p>
    <w:p w14:paraId="00000078">
      <w:pPr>
        <w:numPr>
          <w:ilvl w:val="0"/>
          <w:numId w:val="16"/>
        </w:numPr>
        <w:spacing w:line="360" w:lineRule="auto"/>
        <w:ind w:left="720" w:hanging="360"/>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 xml:space="preserve">Create Schemas &amp; Models. </w:t>
      </w:r>
    </w:p>
    <w:p w14:paraId="00000079">
      <w:pPr>
        <w:spacing w:after="160" w:line="360" w:lineRule="auto"/>
        <w:jc w:val="left"/>
        <w:rPr>
          <w:rFonts w:hint="default" w:ascii="Times New Roman" w:hAnsi="Times New Roman" w:eastAsia="Calibri" w:cs="Times New Roman"/>
          <w:sz w:val="24"/>
          <w:szCs w:val="24"/>
          <w:u w:val="single"/>
        </w:rPr>
      </w:pPr>
    </w:p>
    <w:p w14:paraId="0000007A">
      <w:pPr>
        <w:spacing w:after="160" w:line="360" w:lineRule="auto"/>
        <w:jc w:val="left"/>
        <w:rPr>
          <w:rFonts w:hint="default" w:ascii="Times New Roman" w:hAnsi="Times New Roman" w:eastAsia="Calibri" w:cs="Times New Roman"/>
          <w:b/>
          <w:bCs/>
          <w:sz w:val="24"/>
          <w:szCs w:val="24"/>
        </w:rPr>
      </w:pPr>
      <w:r>
        <w:rPr>
          <w:rFonts w:hint="default" w:ascii="Times New Roman" w:hAnsi="Times New Roman" w:eastAsia="Calibri" w:cs="Times New Roman"/>
          <w:b/>
          <w:bCs/>
          <w:sz w:val="24"/>
          <w:szCs w:val="24"/>
          <w:rtl w:val="0"/>
        </w:rPr>
        <w:t xml:space="preserve">CREATE DATABASE CONNECTION: </w:t>
      </w:r>
    </w:p>
    <w:p w14:paraId="0000007B">
      <w:pPr>
        <w:spacing w:after="160" w:line="360" w:lineRule="auto"/>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 xml:space="preserve"> Now, make sure the database is connected before performing any of the actions     through the backend. The connection code looks similar to the one provided below </w:t>
      </w:r>
    </w:p>
    <w:p w14:paraId="413395BD">
      <w:pPr>
        <w:pStyle w:val="3"/>
        <w:keepNext w:val="0"/>
        <w:keepLines w:val="0"/>
        <w:spacing w:before="0" w:after="80" w:line="360" w:lineRule="auto"/>
        <w:jc w:val="left"/>
        <w:rPr>
          <w:rFonts w:hint="default" w:ascii="Times New Roman" w:hAnsi="Times New Roman" w:eastAsia="Calibri" w:cs="Times New Roman"/>
          <w:b/>
          <w:bCs/>
          <w:sz w:val="28"/>
          <w:szCs w:val="28"/>
          <w:rtl w:val="0"/>
        </w:rPr>
      </w:pPr>
      <w:bookmarkStart w:id="24" w:name="_heading=h.krbioi67evji" w:colFirst="0" w:colLast="0"/>
      <w:bookmarkEnd w:id="24"/>
    </w:p>
    <w:p w14:paraId="1F7F3B92">
      <w:pPr>
        <w:pStyle w:val="3"/>
        <w:keepNext w:val="0"/>
        <w:keepLines w:val="0"/>
        <w:spacing w:before="0" w:after="80" w:line="360" w:lineRule="auto"/>
        <w:jc w:val="left"/>
        <w:rPr>
          <w:rFonts w:hint="default" w:ascii="Times New Roman" w:hAnsi="Times New Roman" w:eastAsia="Calibri" w:cs="Times New Roman"/>
          <w:b/>
          <w:bCs/>
          <w:sz w:val="28"/>
          <w:szCs w:val="28"/>
          <w:rtl w:val="0"/>
        </w:rPr>
      </w:pPr>
    </w:p>
    <w:p w14:paraId="754E8D35">
      <w:pPr>
        <w:pStyle w:val="3"/>
        <w:keepNext w:val="0"/>
        <w:keepLines w:val="0"/>
        <w:spacing w:before="0" w:after="80" w:line="360" w:lineRule="auto"/>
        <w:jc w:val="left"/>
        <w:rPr>
          <w:rFonts w:hint="default" w:ascii="Times New Roman" w:hAnsi="Times New Roman" w:eastAsia="Calibri" w:cs="Times New Roman"/>
          <w:b/>
          <w:bCs/>
          <w:sz w:val="28"/>
          <w:szCs w:val="28"/>
          <w:rtl w:val="0"/>
        </w:rPr>
      </w:pPr>
    </w:p>
    <w:p w14:paraId="0000007C">
      <w:pPr>
        <w:pStyle w:val="3"/>
        <w:keepNext w:val="0"/>
        <w:keepLines w:val="0"/>
        <w:spacing w:before="0" w:after="80" w:line="360" w:lineRule="auto"/>
        <w:jc w:val="left"/>
        <w:rPr>
          <w:rFonts w:hint="default" w:ascii="Times New Roman" w:hAnsi="Times New Roman" w:eastAsia="Calibri" w:cs="Times New Roman"/>
          <w:b/>
          <w:bCs/>
          <w:sz w:val="28"/>
          <w:szCs w:val="28"/>
        </w:rPr>
      </w:pPr>
      <w:r>
        <w:rPr>
          <w:rFonts w:hint="default" w:ascii="Times New Roman" w:hAnsi="Times New Roman" w:eastAsia="Calibri" w:cs="Times New Roman"/>
          <w:b/>
          <w:bCs/>
          <w:sz w:val="28"/>
          <w:szCs w:val="28"/>
          <w:rtl w:val="0"/>
        </w:rPr>
        <w:t>MONGOOSE SCHEMA DEFINITIONS</w:t>
      </w:r>
    </w:p>
    <w:p w14:paraId="0000007D">
      <w:pPr>
        <w:pStyle w:val="4"/>
        <w:keepNext w:val="0"/>
        <w:keepLines w:val="0"/>
        <w:spacing w:before="0" w:line="360" w:lineRule="auto"/>
        <w:jc w:val="left"/>
        <w:rPr>
          <w:rFonts w:hint="default" w:ascii="Times New Roman" w:hAnsi="Times New Roman" w:eastAsia="Calibri" w:cs="Times New Roman"/>
          <w:b/>
          <w:bCs/>
          <w:color w:val="000000"/>
          <w:sz w:val="24"/>
          <w:szCs w:val="24"/>
        </w:rPr>
      </w:pPr>
      <w:bookmarkStart w:id="25" w:name="_heading=h.oitk0kdevwkf" w:colFirst="0" w:colLast="0"/>
      <w:bookmarkEnd w:id="25"/>
      <w:r>
        <w:rPr>
          <w:rFonts w:hint="default" w:ascii="Times New Roman" w:hAnsi="Times New Roman" w:eastAsia="Calibri" w:cs="Times New Roman"/>
          <w:b/>
          <w:bCs/>
          <w:color w:val="000000"/>
          <w:sz w:val="24"/>
          <w:szCs w:val="24"/>
          <w:rtl w:val="0"/>
        </w:rPr>
        <w:t>1. Identity Resource Document Schema (</w:t>
      </w:r>
      <w:r>
        <w:rPr>
          <w:rFonts w:hint="default" w:ascii="Times New Roman" w:hAnsi="Times New Roman" w:eastAsia="Calibri" w:cs="Times New Roman"/>
          <w:b/>
          <w:bCs/>
          <w:color w:val="188038"/>
          <w:sz w:val="24"/>
          <w:szCs w:val="24"/>
          <w:rtl w:val="0"/>
        </w:rPr>
        <w:t>schemas/userModel.js</w:t>
      </w:r>
      <w:r>
        <w:rPr>
          <w:rFonts w:hint="default" w:ascii="Times New Roman" w:hAnsi="Times New Roman" w:eastAsia="Calibri" w:cs="Times New Roman"/>
          <w:b/>
          <w:bCs/>
          <w:color w:val="000000"/>
          <w:sz w:val="24"/>
          <w:szCs w:val="24"/>
          <w:rtl w:val="0"/>
        </w:rPr>
        <w:t>)</w:t>
      </w:r>
    </w:p>
    <w:p w14:paraId="0000007E">
      <w:pPr>
        <w:spacing w:after="240" w:line="360" w:lineRule="auto"/>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Enforces field criteria validations on incoming database creations:</w:t>
      </w:r>
    </w:p>
    <w:p w14:paraId="0000007F">
      <w:pPr>
        <w:spacing w:after="240" w:line="360" w:lineRule="auto"/>
        <w:ind w:left="720" w:hanging="720"/>
        <w:jc w:val="left"/>
        <w:rPr>
          <w:rFonts w:hint="default" w:ascii="Times New Roman" w:hAnsi="Times New Roman" w:eastAsia="Calibri" w:cs="Times New Roman"/>
        </w:rPr>
      </w:pPr>
      <w:r>
        <w:rPr>
          <w:rFonts w:hint="default" w:ascii="Times New Roman" w:hAnsi="Times New Roman" w:eastAsia="Calibri" w:cs="Times New Roman"/>
        </w:rPr>
        <w:drawing>
          <wp:inline distT="114300" distB="114300" distL="114300" distR="114300">
            <wp:extent cx="6267450" cy="42957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15"/>
                    <a:srcRect/>
                    <a:stretch>
                      <a:fillRect/>
                    </a:stretch>
                  </pic:blipFill>
                  <pic:spPr>
                    <a:xfrm>
                      <a:off x="0" y="0"/>
                      <a:ext cx="6267450" cy="4295775"/>
                    </a:xfrm>
                    <a:prstGeom prst="rect">
                      <a:avLst/>
                    </a:prstGeom>
                  </pic:spPr>
                </pic:pic>
              </a:graphicData>
            </a:graphic>
          </wp:inline>
        </w:drawing>
      </w:r>
    </w:p>
    <w:p w14:paraId="1C8871D3">
      <w:pPr>
        <w:pStyle w:val="3"/>
        <w:spacing w:after="80" w:line="240" w:lineRule="auto"/>
        <w:jc w:val="left"/>
        <w:rPr>
          <w:rFonts w:hint="default" w:ascii="Times New Roman" w:hAnsi="Times New Roman" w:cs="Times New Roman"/>
          <w:rtl w:val="0"/>
        </w:rPr>
      </w:pPr>
      <w:bookmarkStart w:id="26" w:name="_heading=h.f9sf1xuzt3qy" w:colFirst="0" w:colLast="0"/>
      <w:bookmarkEnd w:id="26"/>
      <w:r>
        <w:rPr>
          <w:rFonts w:hint="default" w:ascii="Times New Roman" w:hAnsi="Times New Roman" w:cs="Times New Roman"/>
          <w:rtl w:val="0"/>
        </w:rPr>
        <w:br w:type="textWrapping"/>
      </w:r>
    </w:p>
    <w:p w14:paraId="6095E49A">
      <w:pPr>
        <w:pStyle w:val="3"/>
        <w:spacing w:after="80" w:line="240" w:lineRule="auto"/>
        <w:jc w:val="left"/>
        <w:rPr>
          <w:rFonts w:hint="default" w:ascii="Times New Roman" w:hAnsi="Times New Roman" w:cs="Times New Roman"/>
          <w:rtl w:val="0"/>
        </w:rPr>
      </w:pPr>
    </w:p>
    <w:p w14:paraId="3A72F918">
      <w:pPr>
        <w:pStyle w:val="3"/>
        <w:spacing w:after="80" w:line="240" w:lineRule="auto"/>
        <w:jc w:val="left"/>
        <w:rPr>
          <w:rFonts w:hint="default" w:ascii="Times New Roman" w:hAnsi="Times New Roman" w:cs="Times New Roman"/>
          <w:b/>
          <w:bCs/>
          <w:rtl w:val="0"/>
        </w:rPr>
      </w:pPr>
    </w:p>
    <w:p w14:paraId="261EEB21">
      <w:pPr>
        <w:rPr>
          <w:rFonts w:hint="default" w:ascii="Times New Roman" w:hAnsi="Times New Roman" w:cs="Times New Roman"/>
          <w:b/>
          <w:bCs/>
          <w:rtl w:val="0"/>
        </w:rPr>
      </w:pPr>
    </w:p>
    <w:p w14:paraId="6F688C86">
      <w:pPr>
        <w:rPr>
          <w:rFonts w:hint="default" w:ascii="Times New Roman" w:hAnsi="Times New Roman" w:cs="Times New Roman"/>
          <w:b/>
          <w:bCs/>
          <w:rtl w:val="0"/>
        </w:rPr>
      </w:pPr>
    </w:p>
    <w:p w14:paraId="2F67C769">
      <w:pPr>
        <w:rPr>
          <w:rFonts w:hint="default" w:ascii="Times New Roman" w:hAnsi="Times New Roman" w:cs="Times New Roman"/>
          <w:b/>
          <w:bCs/>
          <w:rtl w:val="0"/>
        </w:rPr>
      </w:pPr>
    </w:p>
    <w:p w14:paraId="00000080">
      <w:pPr>
        <w:pStyle w:val="3"/>
        <w:spacing w:after="80" w:line="240" w:lineRule="auto"/>
        <w:jc w:val="left"/>
        <w:rPr>
          <w:rFonts w:hint="default" w:ascii="Times New Roman" w:hAnsi="Times New Roman" w:cs="Times New Roman"/>
          <w:b/>
          <w:bCs/>
          <w:sz w:val="28"/>
          <w:szCs w:val="28"/>
        </w:rPr>
      </w:pPr>
      <w:r>
        <w:rPr>
          <w:rFonts w:hint="default" w:ascii="Times New Roman" w:hAnsi="Times New Roman" w:cs="Times New Roman"/>
          <w:b/>
          <w:bCs/>
          <w:sz w:val="28"/>
          <w:szCs w:val="28"/>
          <w:rtl w:val="0"/>
        </w:rPr>
        <w:t>Epic 5: Project Executions:</w:t>
      </w:r>
    </w:p>
    <w:p w14:paraId="00000081">
      <w:pPr>
        <w:keepNext w:val="0"/>
        <w:keepLines w:val="0"/>
        <w:spacing w:before="0" w:after="80" w:line="240" w:lineRule="auto"/>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  Install Postman or ThunderClient (VS Code extension).</w:t>
      </w:r>
    </w:p>
    <w:p w14:paraId="00000082">
      <w:pPr>
        <w:spacing w:line="240" w:lineRule="auto"/>
        <w:jc w:val="left"/>
        <w:rPr>
          <w:rFonts w:hint="default" w:ascii="Times New Roman" w:hAnsi="Times New Roman" w:eastAsia="Calibri" w:cs="Times New Roman"/>
          <w:sz w:val="24"/>
          <w:szCs w:val="24"/>
        </w:rPr>
      </w:pPr>
    </w:p>
    <w:p w14:paraId="00000083">
      <w:pPr>
        <w:spacing w:line="240" w:lineRule="auto"/>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tl w:val="0"/>
        </w:rPr>
        <w:t>·  Start the backend server:</w:t>
      </w:r>
    </w:p>
    <w:p w14:paraId="00000084">
      <w:pPr>
        <w:spacing w:line="240" w:lineRule="auto"/>
        <w:ind w:firstLine="600"/>
        <w:jc w:val="left"/>
        <w:rPr>
          <w:rFonts w:hint="default" w:ascii="Times New Roman" w:hAnsi="Times New Roman" w:eastAsia="Calibri" w:cs="Times New Roman"/>
          <w:b/>
          <w:bCs/>
          <w:sz w:val="24"/>
          <w:szCs w:val="24"/>
        </w:rPr>
      </w:pPr>
      <w:r>
        <w:rPr>
          <w:rFonts w:hint="default" w:ascii="Times New Roman" w:hAnsi="Times New Roman" w:eastAsia="Calibri" w:cs="Times New Roman"/>
          <w:b/>
          <w:bCs/>
          <w:sz w:val="24"/>
          <w:szCs w:val="24"/>
          <w:rtl w:val="0"/>
        </w:rPr>
        <w:t>“npm start”</w:t>
      </w:r>
    </w:p>
    <w:p w14:paraId="00000085">
      <w:pPr>
        <w:spacing w:line="360" w:lineRule="auto"/>
        <w:jc w:val="left"/>
        <w:rPr>
          <w:rFonts w:hint="default" w:ascii="Times New Roman" w:hAnsi="Times New Roman" w:eastAsia="Calibri" w:cs="Times New Roman"/>
          <w:b/>
          <w:bCs/>
          <w:sz w:val="28"/>
          <w:szCs w:val="28"/>
        </w:rPr>
      </w:pPr>
    </w:p>
    <w:p w14:paraId="00000086">
      <w:pPr>
        <w:spacing w:line="240" w:lineRule="auto"/>
        <w:jc w:val="left"/>
        <w:rPr>
          <w:rFonts w:hint="default" w:ascii="Times New Roman" w:hAnsi="Times New Roman" w:eastAsia="Calibri" w:cs="Times New Roman"/>
          <w:b/>
          <w:bCs/>
          <w:sz w:val="28"/>
          <w:szCs w:val="28"/>
        </w:rPr>
      </w:pPr>
      <w:r>
        <w:rPr>
          <w:rFonts w:hint="default" w:ascii="Times New Roman" w:hAnsi="Times New Roman" w:eastAsia="Calibri" w:cs="Times New Roman"/>
          <w:b/>
          <w:bCs/>
          <w:sz w:val="28"/>
          <w:szCs w:val="28"/>
          <w:rtl w:val="0"/>
        </w:rPr>
        <w:t xml:space="preserve">API TESTING  </w:t>
      </w:r>
      <w:r>
        <w:rPr>
          <w:rFonts w:hint="default" w:ascii="Times New Roman" w:hAnsi="Times New Roman" w:eastAsia="Calibri" w:cs="Times New Roman"/>
          <w:b/>
          <w:bCs/>
          <w:sz w:val="28"/>
          <w:szCs w:val="28"/>
          <w:rtl w:val="0"/>
        </w:rPr>
        <w:br w:type="textWrapping"/>
      </w:r>
    </w:p>
    <w:p w14:paraId="00000087">
      <w:pPr>
        <w:spacing w:line="240" w:lineRule="auto"/>
        <w:jc w:val="left"/>
        <w:rPr>
          <w:rFonts w:hint="default" w:ascii="Times New Roman" w:hAnsi="Times New Roman" w:eastAsia="Calibri" w:cs="Times New Roman"/>
          <w:b/>
          <w:bCs/>
          <w:sz w:val="28"/>
          <w:szCs w:val="28"/>
        </w:rPr>
      </w:pPr>
      <w:r>
        <w:rPr>
          <w:rFonts w:hint="default" w:ascii="Times New Roman" w:hAnsi="Times New Roman" w:eastAsia="Calibri" w:cs="Times New Roman"/>
          <w:b/>
          <w:bCs/>
          <w:sz w:val="28"/>
          <w:szCs w:val="28"/>
          <w:rtl w:val="0"/>
        </w:rPr>
        <w:t>USER REGISTRATION :</w:t>
      </w:r>
      <w:r>
        <w:rPr>
          <w:rFonts w:hint="default" w:ascii="Times New Roman" w:hAnsi="Times New Roman" w:eastAsia="Calibri" w:cs="Times New Roman"/>
          <w:b/>
          <w:bCs/>
          <w:sz w:val="28"/>
          <w:szCs w:val="28"/>
        </w:rPr>
        <w:drawing>
          <wp:inline distT="114300" distB="114300" distL="114300" distR="114300">
            <wp:extent cx="5943600" cy="2374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10" name="image9.png"/>
                    <pic:cNvPicPr preferRelativeResize="0"/>
                  </pic:nvPicPr>
                  <pic:blipFill>
                    <a:blip r:embed="rId16"/>
                    <a:srcRect/>
                    <a:stretch>
                      <a:fillRect/>
                    </a:stretch>
                  </pic:blipFill>
                  <pic:spPr>
                    <a:xfrm>
                      <a:off x="0" y="0"/>
                      <a:ext cx="5943600" cy="2374900"/>
                    </a:xfrm>
                    <a:prstGeom prst="rect">
                      <a:avLst/>
                    </a:prstGeom>
                  </pic:spPr>
                </pic:pic>
              </a:graphicData>
            </a:graphic>
          </wp:inline>
        </w:drawing>
      </w:r>
    </w:p>
    <w:p w14:paraId="6BB05756">
      <w:pPr>
        <w:spacing w:line="360" w:lineRule="auto"/>
        <w:jc w:val="left"/>
        <w:rPr>
          <w:rFonts w:hint="default" w:ascii="Times New Roman" w:hAnsi="Times New Roman" w:eastAsia="Calibri" w:cs="Times New Roman"/>
          <w:b/>
          <w:bCs/>
          <w:sz w:val="28"/>
          <w:szCs w:val="28"/>
          <w:rtl w:val="0"/>
        </w:rPr>
      </w:pPr>
    </w:p>
    <w:p w14:paraId="00000088">
      <w:pPr>
        <w:spacing w:line="240" w:lineRule="auto"/>
        <w:jc w:val="left"/>
        <w:rPr>
          <w:rFonts w:hint="default" w:ascii="Times New Roman" w:hAnsi="Times New Roman" w:eastAsia="Calibri" w:cs="Times New Roman"/>
          <w:b/>
          <w:bCs/>
          <w:sz w:val="28"/>
          <w:szCs w:val="28"/>
        </w:rPr>
      </w:pPr>
      <w:r>
        <w:rPr>
          <w:rFonts w:hint="default" w:ascii="Times New Roman" w:hAnsi="Times New Roman" w:eastAsia="Calibri" w:cs="Times New Roman"/>
          <w:b/>
          <w:bCs/>
          <w:sz w:val="28"/>
          <w:szCs w:val="28"/>
          <w:rtl w:val="0"/>
        </w:rPr>
        <w:t>USER LOGIN:</w:t>
      </w:r>
      <w:r>
        <w:rPr>
          <w:rFonts w:hint="default" w:ascii="Times New Roman" w:hAnsi="Times New Roman" w:eastAsia="Calibri" w:cs="Times New Roman"/>
          <w:b/>
          <w:bCs/>
          <w:sz w:val="28"/>
          <w:szCs w:val="28"/>
          <w:rtl w:val="0"/>
        </w:rPr>
        <w:br w:type="textWrapping"/>
      </w:r>
      <w:r>
        <w:rPr>
          <w:rFonts w:hint="default" w:ascii="Times New Roman" w:hAnsi="Times New Roman" w:eastAsia="Calibri" w:cs="Times New Roman"/>
          <w:b/>
          <w:bCs/>
          <w:sz w:val="28"/>
          <w:szCs w:val="28"/>
          <w:rtl w:val="0"/>
        </w:rPr>
        <w:br w:type="textWrapping"/>
      </w:r>
      <w:r>
        <w:rPr>
          <w:rFonts w:hint="default" w:ascii="Times New Roman" w:hAnsi="Times New Roman" w:eastAsia="Calibri" w:cs="Times New Roman"/>
          <w:b/>
          <w:bCs/>
          <w:sz w:val="28"/>
          <w:szCs w:val="28"/>
        </w:rPr>
        <w:drawing>
          <wp:inline distT="114300" distB="114300" distL="114300" distR="114300">
            <wp:extent cx="5943600" cy="25781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12" name="image13.png"/>
                    <pic:cNvPicPr preferRelativeResize="0"/>
                  </pic:nvPicPr>
                  <pic:blipFill>
                    <a:blip r:embed="rId17"/>
                    <a:srcRect/>
                    <a:stretch>
                      <a:fillRect/>
                    </a:stretch>
                  </pic:blipFill>
                  <pic:spPr>
                    <a:xfrm>
                      <a:off x="0" y="0"/>
                      <a:ext cx="5943600" cy="2578100"/>
                    </a:xfrm>
                    <a:prstGeom prst="rect">
                      <a:avLst/>
                    </a:prstGeom>
                  </pic:spPr>
                </pic:pic>
              </a:graphicData>
            </a:graphic>
          </wp:inline>
        </w:drawing>
      </w:r>
    </w:p>
    <w:p w14:paraId="00000089">
      <w:pPr>
        <w:spacing w:line="360" w:lineRule="auto"/>
        <w:jc w:val="left"/>
        <w:rPr>
          <w:rFonts w:hint="default" w:ascii="Times New Roman" w:hAnsi="Times New Roman" w:eastAsia="Calibri" w:cs="Times New Roman"/>
          <w:b/>
          <w:bCs/>
          <w:sz w:val="28"/>
          <w:szCs w:val="28"/>
        </w:rPr>
      </w:pPr>
      <w:r>
        <w:rPr>
          <w:rFonts w:hint="default" w:ascii="Times New Roman" w:hAnsi="Times New Roman" w:eastAsia="Calibri" w:cs="Times New Roman"/>
          <w:b/>
          <w:bCs/>
          <w:sz w:val="28"/>
          <w:szCs w:val="28"/>
          <w:rtl w:val="0"/>
        </w:rPr>
        <w:t xml:space="preserve">CREATE BLOGS : </w:t>
      </w:r>
      <w:r>
        <w:rPr>
          <w:rFonts w:hint="default" w:ascii="Times New Roman" w:hAnsi="Times New Roman" w:eastAsia="Calibri" w:cs="Times New Roman"/>
          <w:b/>
          <w:bCs/>
          <w:sz w:val="28"/>
          <w:szCs w:val="28"/>
          <w:rtl w:val="0"/>
        </w:rPr>
        <w:br w:type="textWrapping"/>
      </w:r>
      <w:r>
        <w:rPr>
          <w:rFonts w:hint="default" w:ascii="Times New Roman" w:hAnsi="Times New Roman" w:eastAsia="Calibri" w:cs="Times New Roman"/>
          <w:b/>
          <w:bCs/>
          <w:sz w:val="28"/>
          <w:szCs w:val="28"/>
        </w:rPr>
        <w:drawing>
          <wp:inline distT="114300" distB="114300" distL="114300" distR="114300">
            <wp:extent cx="5943600" cy="265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18"/>
                    <a:srcRect/>
                    <a:stretch>
                      <a:fillRect/>
                    </a:stretch>
                  </pic:blipFill>
                  <pic:spPr>
                    <a:xfrm>
                      <a:off x="0" y="0"/>
                      <a:ext cx="5943600" cy="2654300"/>
                    </a:xfrm>
                    <a:prstGeom prst="rect">
                      <a:avLst/>
                    </a:prstGeom>
                  </pic:spPr>
                </pic:pic>
              </a:graphicData>
            </a:graphic>
          </wp:inline>
        </w:drawing>
      </w:r>
    </w:p>
    <w:p w14:paraId="0C509F30">
      <w:pPr>
        <w:spacing w:line="360" w:lineRule="auto"/>
        <w:jc w:val="left"/>
        <w:rPr>
          <w:rFonts w:hint="default" w:ascii="Times New Roman" w:hAnsi="Times New Roman" w:eastAsia="Calibri" w:cs="Times New Roman"/>
          <w:b/>
          <w:bCs/>
          <w:sz w:val="28"/>
          <w:szCs w:val="28"/>
        </w:rPr>
      </w:pPr>
    </w:p>
    <w:p w14:paraId="23CF93BB">
      <w:pPr>
        <w:spacing w:line="360" w:lineRule="auto"/>
        <w:jc w:val="left"/>
        <w:rPr>
          <w:rFonts w:hint="default" w:ascii="Times New Roman" w:hAnsi="Times New Roman" w:eastAsia="Calibri" w:cs="Times New Roman"/>
          <w:b/>
          <w:bCs/>
          <w:sz w:val="28"/>
          <w:szCs w:val="28"/>
        </w:rPr>
      </w:pPr>
    </w:p>
    <w:p w14:paraId="0000008A">
      <w:pPr>
        <w:spacing w:line="360" w:lineRule="auto"/>
        <w:jc w:val="left"/>
        <w:rPr>
          <w:rFonts w:hint="default" w:ascii="Times New Roman" w:hAnsi="Times New Roman" w:eastAsia="Calibri" w:cs="Times New Roman"/>
          <w:b/>
          <w:bCs/>
          <w:sz w:val="28"/>
          <w:szCs w:val="28"/>
        </w:rPr>
      </w:pPr>
      <w:r>
        <w:rPr>
          <w:rFonts w:hint="default" w:ascii="Times New Roman" w:hAnsi="Times New Roman" w:eastAsia="Calibri" w:cs="Times New Roman"/>
          <w:b/>
          <w:bCs/>
          <w:sz w:val="28"/>
          <w:szCs w:val="28"/>
          <w:rtl w:val="0"/>
        </w:rPr>
        <w:t xml:space="preserve">FETCH BLOGS : </w:t>
      </w:r>
      <w:r>
        <w:rPr>
          <w:rFonts w:hint="default" w:ascii="Times New Roman" w:hAnsi="Times New Roman" w:eastAsia="Calibri" w:cs="Times New Roman"/>
          <w:b/>
          <w:bCs/>
          <w:sz w:val="28"/>
          <w:szCs w:val="28"/>
        </w:rPr>
        <w:drawing>
          <wp:inline distT="114300" distB="114300" distL="114300" distR="114300">
            <wp:extent cx="5943600" cy="2692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2" name="image8.png"/>
                    <pic:cNvPicPr preferRelativeResize="0"/>
                  </pic:nvPicPr>
                  <pic:blipFill>
                    <a:blip r:embed="rId19"/>
                    <a:srcRect/>
                    <a:stretch>
                      <a:fillRect/>
                    </a:stretch>
                  </pic:blipFill>
                  <pic:spPr>
                    <a:xfrm>
                      <a:off x="0" y="0"/>
                      <a:ext cx="5943600" cy="2692400"/>
                    </a:xfrm>
                    <a:prstGeom prst="rect">
                      <a:avLst/>
                    </a:prstGeom>
                  </pic:spPr>
                </pic:pic>
              </a:graphicData>
            </a:graphic>
          </wp:inline>
        </w:drawing>
      </w:r>
      <w:r>
        <w:rPr>
          <w:rFonts w:hint="default" w:ascii="Times New Roman" w:hAnsi="Times New Roman" w:eastAsia="Calibri" w:cs="Times New Roman"/>
          <w:b/>
          <w:bCs/>
          <w:sz w:val="28"/>
          <w:szCs w:val="28"/>
          <w:rtl w:val="0"/>
        </w:rPr>
        <w:br w:type="textWrapping"/>
      </w:r>
    </w:p>
    <w:p w14:paraId="0000008B">
      <w:pPr>
        <w:spacing w:line="360" w:lineRule="auto"/>
        <w:jc w:val="left"/>
        <w:rPr>
          <w:rFonts w:hint="default" w:ascii="Times New Roman" w:hAnsi="Times New Roman" w:eastAsia="Calibri" w:cs="Times New Roman"/>
          <w:b/>
          <w:bCs/>
          <w:sz w:val="28"/>
          <w:szCs w:val="28"/>
        </w:rPr>
      </w:pPr>
    </w:p>
    <w:p w14:paraId="0000008C">
      <w:pPr>
        <w:spacing w:line="360" w:lineRule="auto"/>
        <w:jc w:val="left"/>
        <w:rPr>
          <w:rFonts w:hint="default" w:ascii="Times New Roman" w:hAnsi="Times New Roman" w:eastAsia="Calibri" w:cs="Times New Roman"/>
          <w:b/>
          <w:bCs/>
          <w:sz w:val="28"/>
          <w:szCs w:val="28"/>
        </w:rPr>
      </w:pPr>
    </w:p>
    <w:p w14:paraId="0000008D">
      <w:pPr>
        <w:spacing w:line="360" w:lineRule="auto"/>
        <w:jc w:val="left"/>
        <w:rPr>
          <w:rFonts w:hint="default" w:ascii="Times New Roman" w:hAnsi="Times New Roman" w:eastAsia="Calibri" w:cs="Times New Roman"/>
          <w:b/>
          <w:bCs/>
          <w:sz w:val="28"/>
          <w:szCs w:val="28"/>
        </w:rPr>
      </w:pPr>
    </w:p>
    <w:p w14:paraId="00000093">
      <w:pPr>
        <w:spacing w:line="360" w:lineRule="auto"/>
        <w:jc w:val="left"/>
        <w:rPr>
          <w:rFonts w:hint="default" w:ascii="Times New Roman" w:hAnsi="Times New Roman" w:eastAsia="Calibri" w:cs="Times New Roman"/>
          <w:b/>
          <w:bCs/>
          <w:sz w:val="28"/>
          <w:szCs w:val="28"/>
        </w:rPr>
      </w:pPr>
    </w:p>
    <w:p w14:paraId="00000094">
      <w:pPr>
        <w:spacing w:line="360" w:lineRule="auto"/>
        <w:jc w:val="left"/>
        <w:rPr>
          <w:rFonts w:hint="default" w:ascii="Times New Roman" w:hAnsi="Times New Roman" w:eastAsia="Calibri" w:cs="Times New Roman"/>
          <w:b/>
          <w:bCs/>
          <w:sz w:val="28"/>
          <w:szCs w:val="28"/>
        </w:rPr>
      </w:pPr>
      <w:r>
        <w:rPr>
          <w:rFonts w:hint="default" w:ascii="Times New Roman" w:hAnsi="Times New Roman" w:eastAsia="Calibri" w:cs="Times New Roman"/>
          <w:b/>
          <w:bCs/>
          <w:sz w:val="28"/>
          <w:szCs w:val="28"/>
          <w:rtl w:val="0"/>
        </w:rPr>
        <w:t xml:space="preserve">GENERATE AI BLOGS : </w:t>
      </w:r>
    </w:p>
    <w:p w14:paraId="47673793">
      <w:pPr>
        <w:spacing w:line="360" w:lineRule="auto"/>
        <w:jc w:val="left"/>
        <w:rPr>
          <w:rFonts w:hint="default" w:ascii="Times New Roman" w:hAnsi="Times New Roman" w:cs="Times New Roman"/>
        </w:rPr>
      </w:pPr>
      <w:r>
        <w:rPr>
          <w:rFonts w:hint="default" w:ascii="Times New Roman" w:hAnsi="Times New Roman" w:cs="Times New Roman"/>
        </w:rPr>
        <w:drawing>
          <wp:inline distT="114300" distB="114300" distL="114300" distR="114300">
            <wp:extent cx="5943600" cy="26289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6" name="image10.png"/>
                    <pic:cNvPicPr preferRelativeResize="0"/>
                  </pic:nvPicPr>
                  <pic:blipFill>
                    <a:blip r:embed="rId20"/>
                    <a:srcRect/>
                    <a:stretch>
                      <a:fillRect/>
                    </a:stretch>
                  </pic:blipFill>
                  <pic:spPr>
                    <a:xfrm>
                      <a:off x="0" y="0"/>
                      <a:ext cx="5943600" cy="2628900"/>
                    </a:xfrm>
                    <a:prstGeom prst="rect">
                      <a:avLst/>
                    </a:prstGeom>
                  </pic:spPr>
                </pic:pic>
              </a:graphicData>
            </a:graphic>
          </wp:inline>
        </w:drawing>
      </w:r>
    </w:p>
    <w:p w14:paraId="74F571CA">
      <w:pPr>
        <w:spacing w:line="360" w:lineRule="auto"/>
        <w:jc w:val="left"/>
        <w:rPr>
          <w:rFonts w:hint="default" w:ascii="Times New Roman" w:hAnsi="Times New Roman" w:cs="Times New Roman"/>
        </w:rPr>
      </w:pPr>
    </w:p>
    <w:p w14:paraId="00000095">
      <w:pPr>
        <w:spacing w:line="360" w:lineRule="auto"/>
        <w:jc w:val="left"/>
        <w:rPr>
          <w:rFonts w:hint="default" w:ascii="Times New Roman" w:hAnsi="Times New Roman" w:cs="Times New Roman"/>
        </w:rPr>
      </w:pPr>
      <w:r>
        <w:rPr>
          <w:rFonts w:hint="default" w:ascii="Times New Roman" w:hAnsi="Times New Roman" w:cs="Times New Roman"/>
          <w:rtl w:val="0"/>
        </w:rPr>
        <w:br w:type="textWrapping"/>
      </w:r>
      <w:r>
        <w:rPr>
          <w:rFonts w:hint="default" w:ascii="Times New Roman" w:hAnsi="Times New Roman" w:cs="Times New Roman"/>
          <w:b/>
          <w:bCs/>
          <w:sz w:val="26"/>
          <w:szCs w:val="26"/>
          <w:rtl w:val="0"/>
        </w:rPr>
        <w:t xml:space="preserve">SUMMARIZE BLOGS : </w:t>
      </w:r>
      <w:r>
        <w:rPr>
          <w:rFonts w:hint="default" w:ascii="Times New Roman" w:hAnsi="Times New Roman" w:cs="Times New Roman"/>
          <w:b/>
          <w:bCs/>
          <w:sz w:val="26"/>
          <w:szCs w:val="26"/>
          <w:rtl w:val="0"/>
        </w:rPr>
        <w:br w:type="textWrapping"/>
      </w:r>
      <w:r>
        <w:rPr>
          <w:rFonts w:hint="default" w:ascii="Times New Roman" w:hAnsi="Times New Roman" w:cs="Times New Roman"/>
        </w:rPr>
        <w:drawing>
          <wp:inline distT="114300" distB="114300" distL="114300" distR="114300">
            <wp:extent cx="5943600" cy="2387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21"/>
                    <a:srcRect/>
                    <a:stretch>
                      <a:fillRect/>
                    </a:stretch>
                  </pic:blipFill>
                  <pic:spPr>
                    <a:xfrm>
                      <a:off x="0" y="0"/>
                      <a:ext cx="5943600" cy="2387600"/>
                    </a:xfrm>
                    <a:prstGeom prst="rect">
                      <a:avLst/>
                    </a:prstGeom>
                  </pic:spPr>
                </pic:pic>
              </a:graphicData>
            </a:graphic>
          </wp:inline>
        </w:drawing>
      </w:r>
      <w:r>
        <w:rPr>
          <w:rFonts w:hint="default" w:ascii="Times New Roman" w:hAnsi="Times New Roman" w:cs="Times New Roman"/>
          <w:rtl w:val="0"/>
        </w:rPr>
        <w:br w:type="textWrapping"/>
      </w:r>
    </w:p>
    <w:p w14:paraId="2C40D09F">
      <w:pPr>
        <w:spacing w:line="360" w:lineRule="auto"/>
        <w:jc w:val="left"/>
        <w:rPr>
          <w:rFonts w:hint="default" w:ascii="Times New Roman" w:hAnsi="Times New Roman" w:cs="Times New Roman"/>
          <w:b/>
          <w:bCs/>
          <w:sz w:val="24"/>
          <w:szCs w:val="24"/>
          <w:rtl w:val="0"/>
        </w:rPr>
      </w:pPr>
      <w:r>
        <w:rPr>
          <w:rFonts w:hint="default" w:ascii="Times New Roman" w:hAnsi="Times New Roman" w:cs="Times New Roman"/>
          <w:b/>
          <w:bCs/>
          <w:sz w:val="24"/>
          <w:szCs w:val="24"/>
          <w:rtl w:val="0"/>
        </w:rPr>
        <w:t>DemoVideo :</w:t>
      </w:r>
    </w:p>
    <w:p w14:paraId="0586D6C6">
      <w:pPr>
        <w:spacing w:line="360" w:lineRule="auto"/>
        <w:jc w:val="left"/>
        <w:rPr>
          <w:rFonts w:hint="default" w:ascii="Times New Roman" w:hAnsi="Times New Roman" w:cs="Times New Roman"/>
          <w:b/>
          <w:bCs/>
          <w:color w:val="0000FF"/>
          <w:sz w:val="24"/>
          <w:szCs w:val="24"/>
          <w:u w:val="single"/>
          <w:rtl w:val="0"/>
          <w:lang w:val="en-IN"/>
        </w:rPr>
      </w:pPr>
      <w:r>
        <w:rPr>
          <w:rFonts w:hint="default" w:ascii="Times New Roman" w:hAnsi="Times New Roman" w:cs="Times New Roman"/>
          <w:b/>
          <w:bCs/>
          <w:color w:val="0000FF"/>
          <w:sz w:val="24"/>
          <w:szCs w:val="24"/>
          <w:u w:val="single"/>
          <w:rtl w:val="0"/>
        </w:rPr>
        <w:t>https://drive.google.com/file/d/1hIe9wqsGNS7fpXbCjSB9dRcZduBoCZeH/view?usp=sharing</w:t>
      </w:r>
      <w:r>
        <w:rPr>
          <w:rFonts w:hint="default" w:ascii="Times New Roman" w:hAnsi="Times New Roman" w:cs="Times New Roman"/>
          <w:color w:val="0000FF"/>
          <w:sz w:val="24"/>
          <w:szCs w:val="24"/>
          <w:u w:val="single"/>
          <w:rtl w:val="0"/>
        </w:rPr>
        <w:br w:type="textWrapping"/>
      </w:r>
      <w:r>
        <w:rPr>
          <w:rFonts w:hint="default" w:ascii="Times New Roman" w:hAnsi="Times New Roman" w:cs="Times New Roman"/>
          <w:b/>
          <w:bCs/>
          <w:sz w:val="24"/>
          <w:szCs w:val="24"/>
          <w:rtl w:val="0"/>
          <w:lang w:val="en-IN"/>
        </w:rPr>
        <w:t>Github link</w:t>
      </w:r>
      <w:r>
        <w:rPr>
          <w:rFonts w:hint="default" w:ascii="Times New Roman" w:hAnsi="Times New Roman" w:cs="Times New Roman"/>
          <w:b/>
          <w:bCs/>
          <w:sz w:val="24"/>
          <w:szCs w:val="24"/>
          <w:rtl w:val="0"/>
        </w:rPr>
        <w:t xml:space="preserve"> :</w:t>
      </w:r>
      <w:r>
        <w:rPr>
          <w:rFonts w:hint="default" w:ascii="Times New Roman" w:hAnsi="Times New Roman" w:cs="Times New Roman"/>
          <w:b/>
          <w:bCs/>
          <w:sz w:val="24"/>
          <w:szCs w:val="24"/>
          <w:rtl w:val="0"/>
          <w:lang w:val="en-IN"/>
        </w:rPr>
        <w:t xml:space="preserve"> </w:t>
      </w:r>
      <w:r>
        <w:rPr>
          <w:rFonts w:hint="default" w:ascii="Times New Roman" w:hAnsi="Times New Roman" w:cs="Times New Roman"/>
          <w:b/>
          <w:bCs/>
          <w:color w:val="0000FF"/>
          <w:sz w:val="24"/>
          <w:szCs w:val="24"/>
          <w:u w:val="single"/>
          <w:rtl w:val="0"/>
          <w:lang w:val="en-IN"/>
        </w:rPr>
        <w:t>https://github.com/asinpriyaarmy2005-sketch/AI-Blog-Nest-API.git</w:t>
      </w:r>
    </w:p>
    <w:p w14:paraId="00000096">
      <w:pPr>
        <w:spacing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tl w:val="0"/>
          <w:lang w:val="en-IN"/>
        </w:rPr>
        <w:t xml:space="preserve">Code </w:t>
      </w:r>
      <w:r>
        <w:rPr>
          <w:rFonts w:hint="default" w:ascii="Times New Roman" w:hAnsi="Times New Roman" w:cs="Times New Roman"/>
          <w:b/>
          <w:bCs/>
          <w:sz w:val="24"/>
          <w:szCs w:val="24"/>
          <w:rtl w:val="0"/>
        </w:rPr>
        <w:t>Drive: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"https://drive.google.com/drive/folders/1S69VGxkcmkrsPhfJ6CE9af4Nf9WVnLsj?usp=sharing" \h </w:instrText>
      </w:r>
      <w:r>
        <w:rPr>
          <w:rFonts w:hint="default" w:ascii="Times New Roman" w:hAnsi="Times New Roman" w:cs="Times New Roman"/>
          <w:sz w:val="24"/>
          <w:szCs w:val="24"/>
        </w:rPr>
        <w:fldChar w:fldCharType="separate"/>
      </w:r>
      <w:r>
        <w:rPr>
          <w:rFonts w:hint="default" w:ascii="Times New Roman" w:hAnsi="Times New Roman" w:cs="Times New Roman"/>
          <w:color w:val="0000EE"/>
          <w:sz w:val="24"/>
          <w:szCs w:val="24"/>
          <w:u w:val="single"/>
          <w:rtl w:val="0"/>
        </w:rPr>
        <w:t>Code</w:t>
      </w:r>
      <w:r>
        <w:rPr>
          <w:rFonts w:hint="default" w:ascii="Times New Roman" w:hAnsi="Times New Roman" w:cs="Times New Roman"/>
          <w:color w:val="0000EE"/>
          <w:sz w:val="24"/>
          <w:szCs w:val="24"/>
          <w:u w:val="single"/>
          <w:rtl w:val="0"/>
        </w:rPr>
        <w:fldChar w:fldCharType="end"/>
      </w:r>
      <w:r>
        <w:rPr>
          <w:rFonts w:hint="default" w:ascii="Times New Roman" w:hAnsi="Times New Roman" w:cs="Times New Roman"/>
          <w:sz w:val="24"/>
          <w:szCs w:val="24"/>
          <w:rtl w:val="0"/>
        </w:rPr>
        <w:t xml:space="preserve"> </w:t>
      </w: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013236CB-EE26-4219-B3EF-BD1E0799F06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CF0510F-3006-4668-8A22-255125D8EB9C}"/>
  </w:font>
  <w:font w:name="Wingdings">
    <w:panose1 w:val="05000000000000000000"/>
    <w:charset w:val="02"/>
    <w:family w:val="auto"/>
    <w:pitch w:val="default"/>
    <w:sig w:usb0="00000000" w:usb1="00000000" w:usb2="00000000" w:usb3="00000000" w:csb0="80000000" w:csb1="00000000"/>
    <w:embedRegular r:id="rId3" w:fontKey="{99269B83-7D89-4460-8698-1BF388790CFB}"/>
  </w:font>
  <w:font w:name="Calibri">
    <w:panose1 w:val="020F0502020204030204"/>
    <w:charset w:val="00"/>
    <w:family w:val="swiss"/>
    <w:pitch w:val="default"/>
    <w:sig w:usb0="E4002EFF" w:usb1="C200247B" w:usb2="00000009" w:usb3="00000000" w:csb0="200001FF" w:csb1="00000000"/>
    <w:embedRegular r:id="rId4" w:fontKey="{8E66B558-33C3-4E8E-A6C1-BC088A56B252}"/>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46C35E48-F97B-478B-A6D7-CBB20E21078F}"/>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D2759"/>
    <w:multiLevelType w:val="singleLevel"/>
    <w:tmpl w:val="855D2759"/>
    <w:lvl w:ilvl="0" w:tentative="0">
      <w:start w:val="1"/>
      <w:numFmt w:val="decimal"/>
      <w:lvlText w:val="%1."/>
      <w:lvlJc w:val="left"/>
      <w:pPr>
        <w:tabs>
          <w:tab w:val="left" w:pos="425"/>
        </w:tabs>
        <w:ind w:left="425" w:leftChars="0" w:hanging="425" w:firstLineChars="0"/>
      </w:pPr>
      <w:rPr>
        <w:rFonts w:hint="default"/>
      </w:rPr>
    </w:lvl>
  </w:abstractNum>
  <w:abstractNum w:abstractNumId="1">
    <w:nsid w:val="9239341B"/>
    <w:multiLevelType w:val="multilevel"/>
    <w:tmpl w:val="9239341B"/>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798334C"/>
    <w:multiLevelType w:val="singleLevel"/>
    <w:tmpl w:val="9798334C"/>
    <w:lvl w:ilvl="0" w:tentative="0">
      <w:start w:val="1"/>
      <w:numFmt w:val="bullet"/>
      <w:lvlText w:val=""/>
      <w:lvlJc w:val="left"/>
      <w:pPr>
        <w:tabs>
          <w:tab w:val="left" w:pos="420"/>
        </w:tabs>
        <w:ind w:left="860" w:leftChars="0" w:hanging="420" w:firstLineChars="0"/>
      </w:pPr>
      <w:rPr>
        <w:rFonts w:hint="default" w:ascii="Wingdings" w:hAnsi="Wingdings"/>
        <w:sz w:val="18"/>
        <w:szCs w:val="18"/>
      </w:rPr>
    </w:lvl>
  </w:abstractNum>
  <w:abstractNum w:abstractNumId="3">
    <w:nsid w:val="9EF206A0"/>
    <w:multiLevelType w:val="singleLevel"/>
    <w:tmpl w:val="9EF206A0"/>
    <w:lvl w:ilvl="0" w:tentative="0">
      <w:start w:val="1"/>
      <w:numFmt w:val="bullet"/>
      <w:lvlText w:val=""/>
      <w:lvlJc w:val="left"/>
      <w:pPr>
        <w:tabs>
          <w:tab w:val="left" w:pos="420"/>
        </w:tabs>
        <w:ind w:left="860" w:leftChars="0" w:hanging="420" w:firstLineChars="0"/>
      </w:pPr>
      <w:rPr>
        <w:rFonts w:hint="default" w:ascii="Wingdings" w:hAnsi="Wingdings"/>
        <w:sz w:val="18"/>
        <w:szCs w:val="18"/>
      </w:rPr>
    </w:lvl>
  </w:abstractNum>
  <w:abstractNum w:abstractNumId="4">
    <w:nsid w:val="B5E306ED"/>
    <w:multiLevelType w:val="multilevel"/>
    <w:tmpl w:val="B5E306ED"/>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7746651"/>
    <w:multiLevelType w:val="singleLevel"/>
    <w:tmpl w:val="B7746651"/>
    <w:lvl w:ilvl="0" w:tentative="0">
      <w:start w:val="1"/>
      <w:numFmt w:val="bullet"/>
      <w:lvlText w:val=""/>
      <w:lvlJc w:val="left"/>
      <w:pPr>
        <w:tabs>
          <w:tab w:val="left" w:pos="420"/>
        </w:tabs>
        <w:ind w:left="860" w:leftChars="0" w:hanging="420" w:firstLineChars="0"/>
      </w:pPr>
      <w:rPr>
        <w:rFonts w:hint="default" w:ascii="Wingdings" w:hAnsi="Wingdings"/>
        <w:sz w:val="18"/>
        <w:szCs w:val="18"/>
      </w:rPr>
    </w:lvl>
  </w:abstractNum>
  <w:abstractNum w:abstractNumId="6">
    <w:nsid w:val="BF205925"/>
    <w:multiLevelType w:val="multilevel"/>
    <w:tmpl w:val="BF205925"/>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0053208E"/>
    <w:multiLevelType w:val="multilevel"/>
    <w:tmpl w:val="0053208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0248C179"/>
    <w:multiLevelType w:val="multilevel"/>
    <w:tmpl w:val="0248C17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3D62ECE"/>
    <w:multiLevelType w:val="multilevel"/>
    <w:tmpl w:val="03D62EC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25B654F3"/>
    <w:multiLevelType w:val="multilevel"/>
    <w:tmpl w:val="25B654F3"/>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59ADCABA"/>
    <w:multiLevelType w:val="multilevel"/>
    <w:tmpl w:val="59ADCABA"/>
    <w:lvl w:ilvl="0" w:tentative="0">
      <w:start w:val="1"/>
      <w:numFmt w:val="bullet"/>
      <w:lvlText w:val="●"/>
      <w:lvlJc w:val="left"/>
      <w:pPr>
        <w:ind w:left="80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72183CF9"/>
    <w:multiLevelType w:val="multilevel"/>
    <w:tmpl w:val="72183CF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7A68F3A8"/>
    <w:multiLevelType w:val="singleLevel"/>
    <w:tmpl w:val="7A68F3A8"/>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7"/>
  </w:num>
  <w:num w:numId="2">
    <w:abstractNumId w:val="2"/>
  </w:num>
  <w:num w:numId="3">
    <w:abstractNumId w:val="3"/>
  </w:num>
  <w:num w:numId="4">
    <w:abstractNumId w:val="5"/>
  </w:num>
  <w:num w:numId="5">
    <w:abstractNumId w:val="12"/>
  </w:num>
  <w:num w:numId="6">
    <w:abstractNumId w:val="6"/>
  </w:num>
  <w:num w:numId="7">
    <w:abstractNumId w:val="4"/>
  </w:num>
  <w:num w:numId="8">
    <w:abstractNumId w:val="9"/>
  </w:num>
  <w:num w:numId="9">
    <w:abstractNumId w:val="10"/>
  </w:num>
  <w:num w:numId="10">
    <w:abstractNumId w:val="14"/>
  </w:num>
  <w:num w:numId="11">
    <w:abstractNumId w:val="8"/>
  </w:num>
  <w:num w:numId="12">
    <w:abstractNumId w:val="1"/>
  </w:num>
  <w:num w:numId="13">
    <w:abstractNumId w:val="15"/>
  </w:num>
  <w:num w:numId="14">
    <w:abstractNumId w:val="0"/>
  </w:num>
  <w:num w:numId="15">
    <w:abstractNumId w:val="11"/>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A9D44B7"/>
    <w:rsid w:val="297928B8"/>
    <w:rsid w:val="382C33B7"/>
    <w:rsid w:val="3DC004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qFormat/>
    <w:uiPriority w:val="0"/>
    <w:rPr>
      <w:color w:val="0000FF"/>
      <w:u w:val="single"/>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qFormat/>
    <w:uiPriority w:val="0"/>
    <w:pPr>
      <w:keepNext/>
      <w:keepLines/>
      <w:pageBreakBefore w:val="0"/>
      <w:spacing w:before="0"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17</Pages>
  <Words>1377</Words>
  <Characters>9318</Characters>
  <TotalTime>19</TotalTime>
  <ScaleCrop>false</ScaleCrop>
  <LinksUpToDate>false</LinksUpToDate>
  <CharactersWithSpaces>10625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2026-09-24T09:26:00Z</dcterms:created>
  <dc:creator>ELCOT</dc:creator>
  <cp:lastModifiedBy>WPS_1789622367</cp:lastModifiedBy>
  <dcterms:modified xsi:type="dcterms:W3CDTF">2026-09-25T05:56:34Z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eyJoZGlkIjoiMjNlOGViMzI1ZTdmYTI0Y2YyNjUxMWM5OGNlNDAwZTEiLCJ1c2VySWQiOiI1NDk3NzMzMjc4MTIifQ==</vt:lpwstr>
  </property>
  <property fmtid="{D5CDD505-2E9C-101B-9397-08002B2CF9AE}" pid="3" name="KSOProductBuildVer">
    <vt:lpwstr>1033-12.1.0.28485</vt:lpwstr>
  </property>
  <property fmtid="{D5CDD505-2E9C-101B-9397-08002B2CF9AE}" pid="4" name="ICV">
    <vt:lpwstr>CFB9DE775A554FDAB5211DDFB17CA446_13</vt:lpwstr>
  </property>
</Properties>
</file>